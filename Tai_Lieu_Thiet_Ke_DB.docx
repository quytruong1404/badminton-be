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8BC1BA">
      <w:pPr>
        <w:jc w:val="center"/>
        <w:rPr>
          <w:rFonts w:ascii="Times New Roman" w:hAnsi="Times New Roman" w:eastAsia="Times New Roman"/>
          <w:b/>
          <w:sz w:val="28"/>
        </w:rPr>
      </w:pPr>
      <w:r>
        <w:rPr>
          <w:rFonts w:ascii="Times New Roman" w:hAnsi="Times New Roman" w:eastAsia="Times New Roman"/>
          <w:b/>
          <w:sz w:val="36"/>
        </w:rPr>
        <w:t>TÀI LIỆU THIẾT KẾ CƠ SỞ DỮ LIỆU</w:t>
      </w:r>
    </w:p>
    <w:p w14:paraId="65EF98EE">
      <w:r>
        <w:rPr>
          <w:rFonts w:ascii="Times New Roman" w:hAnsi="Times New Roman" w:eastAsia="Times New Roman"/>
          <w:b/>
          <w:sz w:val="28"/>
        </w:rPr>
        <w:t>1 Bảng branches (Quản lý danh sách các Chi nhánh/Cơ sở)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8"/>
        <w:gridCol w:w="1799"/>
        <w:gridCol w:w="2051"/>
        <w:gridCol w:w="3062"/>
        <w:gridCol w:w="3540"/>
      </w:tblGrid>
      <w:tr w14:paraId="465685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" w:type="dxa"/>
            <w:shd w:val="clear" w:color="auto" w:fill="EDEFF2"/>
            <w:vAlign w:val="center"/>
          </w:tcPr>
          <w:p w14:paraId="1ED3A0FA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sz w:val="26"/>
              </w:rPr>
              <w:t>STT</w:t>
            </w:r>
          </w:p>
        </w:tc>
        <w:tc>
          <w:tcPr>
            <w:tcW w:w="1800" w:type="dxa"/>
            <w:shd w:val="clear" w:color="auto" w:fill="EDEFF2"/>
            <w:vAlign w:val="center"/>
          </w:tcPr>
          <w:p w14:paraId="3621C3ED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sz w:val="26"/>
              </w:rPr>
              <w:t>Tên trường</w:t>
            </w:r>
          </w:p>
        </w:tc>
        <w:tc>
          <w:tcPr>
            <w:tcW w:w="1944" w:type="dxa"/>
            <w:shd w:val="clear" w:color="auto" w:fill="EDEFF2"/>
            <w:vAlign w:val="center"/>
          </w:tcPr>
          <w:p w14:paraId="1821DECC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sz w:val="26"/>
              </w:rPr>
              <w:t>Kiểu dữ liệu</w:t>
            </w:r>
          </w:p>
        </w:tc>
        <w:tc>
          <w:tcPr>
            <w:tcW w:w="2952" w:type="dxa"/>
            <w:shd w:val="clear" w:color="auto" w:fill="EDEFF2"/>
            <w:vAlign w:val="center"/>
          </w:tcPr>
          <w:p w14:paraId="72DAC2CA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sz w:val="26"/>
              </w:rPr>
              <w:t>Ràng buộc</w:t>
            </w:r>
          </w:p>
        </w:tc>
        <w:tc>
          <w:tcPr>
            <w:tcW w:w="3672" w:type="dxa"/>
            <w:shd w:val="clear" w:color="auto" w:fill="EDEFF2"/>
            <w:vAlign w:val="center"/>
          </w:tcPr>
          <w:p w14:paraId="14EA61B1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sz w:val="26"/>
              </w:rPr>
              <w:t>Mô tả chi tiết</w:t>
            </w:r>
          </w:p>
        </w:tc>
      </w:tr>
      <w:tr w14:paraId="3124EF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" w:type="dxa"/>
            <w:vAlign w:val="center"/>
          </w:tcPr>
          <w:p w14:paraId="7F39ADCF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1</w:t>
            </w:r>
          </w:p>
        </w:tc>
        <w:tc>
          <w:tcPr>
            <w:tcW w:w="1800" w:type="dxa"/>
            <w:vAlign w:val="center"/>
          </w:tcPr>
          <w:p w14:paraId="7508862E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id</w:t>
            </w:r>
          </w:p>
        </w:tc>
        <w:tc>
          <w:tcPr>
            <w:tcW w:w="1944" w:type="dxa"/>
            <w:vAlign w:val="center"/>
          </w:tcPr>
          <w:p w14:paraId="25DC990F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BIGINT</w:t>
            </w:r>
          </w:p>
        </w:tc>
        <w:tc>
          <w:tcPr>
            <w:tcW w:w="2952" w:type="dxa"/>
            <w:vAlign w:val="center"/>
          </w:tcPr>
          <w:p w14:paraId="1D03A080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PRIMARY KEY, AUTO_INCREMENT</w:t>
            </w:r>
          </w:p>
        </w:tc>
        <w:tc>
          <w:tcPr>
            <w:tcW w:w="3672" w:type="dxa"/>
            <w:vAlign w:val="center"/>
          </w:tcPr>
          <w:p w14:paraId="7C806362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Khóa chính hệ thống, tự động tăng</w:t>
            </w:r>
          </w:p>
        </w:tc>
      </w:tr>
      <w:tr w14:paraId="5C5785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" w:type="dxa"/>
            <w:vAlign w:val="center"/>
          </w:tcPr>
          <w:p w14:paraId="4E766420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2</w:t>
            </w:r>
          </w:p>
        </w:tc>
        <w:tc>
          <w:tcPr>
            <w:tcW w:w="1800" w:type="dxa"/>
            <w:vAlign w:val="center"/>
          </w:tcPr>
          <w:p w14:paraId="3DD1BD44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name</w:t>
            </w:r>
          </w:p>
        </w:tc>
        <w:tc>
          <w:tcPr>
            <w:tcW w:w="1944" w:type="dxa"/>
            <w:vAlign w:val="center"/>
          </w:tcPr>
          <w:p w14:paraId="14F36FB9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VARCHAR(100)</w:t>
            </w:r>
          </w:p>
        </w:tc>
        <w:tc>
          <w:tcPr>
            <w:tcW w:w="2952" w:type="dxa"/>
            <w:vAlign w:val="center"/>
          </w:tcPr>
          <w:p w14:paraId="6316CDCC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NOT NULL</w:t>
            </w:r>
          </w:p>
        </w:tc>
        <w:tc>
          <w:tcPr>
            <w:tcW w:w="3672" w:type="dxa"/>
            <w:vAlign w:val="center"/>
          </w:tcPr>
          <w:p w14:paraId="664742D1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Tên chi nhánh (Ví dụ: Chi nhánh Long Khánh)</w:t>
            </w:r>
          </w:p>
        </w:tc>
      </w:tr>
      <w:tr w14:paraId="0664AD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" w:type="dxa"/>
            <w:vAlign w:val="center"/>
          </w:tcPr>
          <w:p w14:paraId="2CB18D51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3</w:t>
            </w:r>
          </w:p>
        </w:tc>
        <w:tc>
          <w:tcPr>
            <w:tcW w:w="1800" w:type="dxa"/>
            <w:vAlign w:val="center"/>
          </w:tcPr>
          <w:p w14:paraId="7179FA5B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address</w:t>
            </w:r>
          </w:p>
        </w:tc>
        <w:tc>
          <w:tcPr>
            <w:tcW w:w="1944" w:type="dxa"/>
            <w:vAlign w:val="center"/>
          </w:tcPr>
          <w:p w14:paraId="5AA7F2B2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VARCHAR(255)</w:t>
            </w:r>
          </w:p>
        </w:tc>
        <w:tc>
          <w:tcPr>
            <w:tcW w:w="2952" w:type="dxa"/>
            <w:vAlign w:val="center"/>
          </w:tcPr>
          <w:p w14:paraId="0BE74965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NOT NULL</w:t>
            </w:r>
          </w:p>
        </w:tc>
        <w:tc>
          <w:tcPr>
            <w:tcW w:w="3672" w:type="dxa"/>
            <w:vAlign w:val="center"/>
          </w:tcPr>
          <w:p w14:paraId="10F4E260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Địa chỉ vật lý chi tiết của chi nhánh</w:t>
            </w:r>
          </w:p>
        </w:tc>
      </w:tr>
      <w:tr w14:paraId="7FCCDC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" w:type="dxa"/>
            <w:vAlign w:val="center"/>
          </w:tcPr>
          <w:p w14:paraId="0D907015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4</w:t>
            </w:r>
          </w:p>
        </w:tc>
        <w:tc>
          <w:tcPr>
            <w:tcW w:w="1800" w:type="dxa"/>
            <w:vAlign w:val="center"/>
          </w:tcPr>
          <w:p w14:paraId="375D1655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phone_number</w:t>
            </w:r>
          </w:p>
        </w:tc>
        <w:tc>
          <w:tcPr>
            <w:tcW w:w="1944" w:type="dxa"/>
            <w:vAlign w:val="center"/>
          </w:tcPr>
          <w:p w14:paraId="0894C9B9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VARCHAR(15)</w:t>
            </w:r>
          </w:p>
        </w:tc>
        <w:tc>
          <w:tcPr>
            <w:tcW w:w="2952" w:type="dxa"/>
            <w:vAlign w:val="center"/>
          </w:tcPr>
          <w:p w14:paraId="4C140176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NULL</w:t>
            </w:r>
          </w:p>
        </w:tc>
        <w:tc>
          <w:tcPr>
            <w:tcW w:w="3672" w:type="dxa"/>
            <w:vAlign w:val="center"/>
          </w:tcPr>
          <w:p w14:paraId="2E5DBB15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Số điện thoại hotline riêng của từng cơ sở</w:t>
            </w:r>
          </w:p>
        </w:tc>
      </w:tr>
      <w:tr w14:paraId="1C3B89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" w:type="dxa"/>
            <w:vAlign w:val="center"/>
          </w:tcPr>
          <w:p w14:paraId="63748029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5</w:t>
            </w:r>
          </w:p>
        </w:tc>
        <w:tc>
          <w:tcPr>
            <w:tcW w:w="1800" w:type="dxa"/>
            <w:vAlign w:val="center"/>
          </w:tcPr>
          <w:p w14:paraId="76D30523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open_time</w:t>
            </w:r>
          </w:p>
        </w:tc>
        <w:tc>
          <w:tcPr>
            <w:tcW w:w="1944" w:type="dxa"/>
            <w:vAlign w:val="center"/>
          </w:tcPr>
          <w:p w14:paraId="7C8CA263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TIME</w:t>
            </w:r>
          </w:p>
        </w:tc>
        <w:tc>
          <w:tcPr>
            <w:tcW w:w="2952" w:type="dxa"/>
            <w:vAlign w:val="center"/>
          </w:tcPr>
          <w:p w14:paraId="0FBFB702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NOT NULL</w:t>
            </w:r>
          </w:p>
        </w:tc>
        <w:tc>
          <w:tcPr>
            <w:tcW w:w="3672" w:type="dxa"/>
            <w:vAlign w:val="center"/>
          </w:tcPr>
          <w:p w14:paraId="4C718C8E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Giờ mở cửa đón khách (Ví dụ: 05:00:00)</w:t>
            </w:r>
          </w:p>
        </w:tc>
      </w:tr>
      <w:tr w14:paraId="28AE82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" w:type="dxa"/>
            <w:vAlign w:val="center"/>
          </w:tcPr>
          <w:p w14:paraId="7BB29B7D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6</w:t>
            </w:r>
          </w:p>
        </w:tc>
        <w:tc>
          <w:tcPr>
            <w:tcW w:w="1800" w:type="dxa"/>
            <w:vAlign w:val="center"/>
          </w:tcPr>
          <w:p w14:paraId="73A27365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close_time</w:t>
            </w:r>
          </w:p>
        </w:tc>
        <w:tc>
          <w:tcPr>
            <w:tcW w:w="1944" w:type="dxa"/>
            <w:vAlign w:val="center"/>
          </w:tcPr>
          <w:p w14:paraId="058EBBC9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TIME</w:t>
            </w:r>
          </w:p>
        </w:tc>
        <w:tc>
          <w:tcPr>
            <w:tcW w:w="2952" w:type="dxa"/>
            <w:vAlign w:val="center"/>
          </w:tcPr>
          <w:p w14:paraId="283020FC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NOT NULL</w:t>
            </w:r>
          </w:p>
        </w:tc>
        <w:tc>
          <w:tcPr>
            <w:tcW w:w="3672" w:type="dxa"/>
            <w:vAlign w:val="center"/>
          </w:tcPr>
          <w:p w14:paraId="79F08A39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Giờ đóng cửa ngừng hoạt động (Ví dụ: 23:00:00)</w:t>
            </w:r>
          </w:p>
        </w:tc>
      </w:tr>
      <w:tr w14:paraId="7ECCD0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" w:type="dxa"/>
            <w:vAlign w:val="center"/>
          </w:tcPr>
          <w:p w14:paraId="73119EBE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7</w:t>
            </w:r>
          </w:p>
        </w:tc>
        <w:tc>
          <w:tcPr>
            <w:tcW w:w="1800" w:type="dxa"/>
            <w:vAlign w:val="center"/>
          </w:tcPr>
          <w:p w14:paraId="60C33041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status</w:t>
            </w:r>
          </w:p>
        </w:tc>
        <w:tc>
          <w:tcPr>
            <w:tcW w:w="1944" w:type="dxa"/>
            <w:vAlign w:val="center"/>
          </w:tcPr>
          <w:p w14:paraId="4C2BB4AB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VARCHAR(20)</w:t>
            </w:r>
          </w:p>
        </w:tc>
        <w:tc>
          <w:tcPr>
            <w:tcW w:w="2952" w:type="dxa"/>
            <w:vAlign w:val="center"/>
          </w:tcPr>
          <w:p w14:paraId="6AA2E1B9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DEFAULT 'ACTIVE', CHECK status IN ('ACTIVE', 'MAINTENANCE', 'CLOSED')</w:t>
            </w:r>
          </w:p>
        </w:tc>
        <w:tc>
          <w:tcPr>
            <w:tcW w:w="3672" w:type="dxa"/>
            <w:vAlign w:val="center"/>
          </w:tcPr>
          <w:p w14:paraId="7798BBFE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Trạng thái chi nhánh</w:t>
            </w:r>
          </w:p>
        </w:tc>
      </w:tr>
      <w:tr w14:paraId="7FE10C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" w:type="dxa"/>
            <w:vAlign w:val="center"/>
          </w:tcPr>
          <w:p w14:paraId="304F40F4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8</w:t>
            </w:r>
          </w:p>
        </w:tc>
        <w:tc>
          <w:tcPr>
            <w:tcW w:w="1800" w:type="dxa"/>
            <w:vAlign w:val="center"/>
          </w:tcPr>
          <w:p w14:paraId="3E27073D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created_at</w:t>
            </w:r>
          </w:p>
        </w:tc>
        <w:tc>
          <w:tcPr>
            <w:tcW w:w="1944" w:type="dxa"/>
            <w:vAlign w:val="center"/>
          </w:tcPr>
          <w:p w14:paraId="3387FE34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TIMESTAMP</w:t>
            </w:r>
          </w:p>
        </w:tc>
        <w:tc>
          <w:tcPr>
            <w:tcW w:w="2952" w:type="dxa"/>
            <w:vAlign w:val="center"/>
          </w:tcPr>
          <w:p w14:paraId="44C50D07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DEFAULT CURRENT_TIMESTAMP</w:t>
            </w:r>
          </w:p>
        </w:tc>
        <w:tc>
          <w:tcPr>
            <w:tcW w:w="3672" w:type="dxa"/>
            <w:vAlign w:val="center"/>
          </w:tcPr>
          <w:p w14:paraId="644DB675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Thời gian khởi tạo dữ liệu</w:t>
            </w:r>
          </w:p>
        </w:tc>
      </w:tr>
      <w:tr w14:paraId="1237A2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" w:type="dxa"/>
            <w:vAlign w:val="center"/>
          </w:tcPr>
          <w:p w14:paraId="45858250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9</w:t>
            </w:r>
          </w:p>
        </w:tc>
        <w:tc>
          <w:tcPr>
            <w:tcW w:w="1800" w:type="dxa"/>
            <w:vAlign w:val="center"/>
          </w:tcPr>
          <w:p w14:paraId="0DBB41C2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updated_at</w:t>
            </w:r>
          </w:p>
        </w:tc>
        <w:tc>
          <w:tcPr>
            <w:tcW w:w="1944" w:type="dxa"/>
            <w:vAlign w:val="center"/>
          </w:tcPr>
          <w:p w14:paraId="24D8D67C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TIMESTAMP</w:t>
            </w:r>
          </w:p>
        </w:tc>
        <w:tc>
          <w:tcPr>
            <w:tcW w:w="2952" w:type="dxa"/>
            <w:vAlign w:val="center"/>
          </w:tcPr>
          <w:p w14:paraId="7A7158DF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DEFAULT CURRENT_TIMESTAMP ON UPDATE CURRENT_TIMESTAMP</w:t>
            </w:r>
          </w:p>
        </w:tc>
        <w:tc>
          <w:tcPr>
            <w:tcW w:w="3672" w:type="dxa"/>
            <w:vAlign w:val="center"/>
          </w:tcPr>
          <w:p w14:paraId="4F7325A7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Thời gian cập nhật dữ liệu gần nhất</w:t>
            </w:r>
          </w:p>
        </w:tc>
      </w:tr>
    </w:tbl>
    <w:p w14:paraId="56B9AD78"/>
    <w:p w14:paraId="4D3F5A66">
      <w:r>
        <w:rPr>
          <w:rFonts w:ascii="Times New Roman" w:hAnsi="Times New Roman" w:eastAsia="Times New Roman"/>
          <w:b/>
          <w:sz w:val="28"/>
        </w:rPr>
        <w:t>2 Bảng courts (Danh mục sân cầu lông nhỏ)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8"/>
        <w:gridCol w:w="1796"/>
        <w:gridCol w:w="1944"/>
        <w:gridCol w:w="3062"/>
        <w:gridCol w:w="3650"/>
      </w:tblGrid>
      <w:tr w14:paraId="5DFD90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" w:type="dxa"/>
            <w:shd w:val="clear" w:color="auto" w:fill="EDEFF2"/>
            <w:vAlign w:val="center"/>
          </w:tcPr>
          <w:p w14:paraId="4B11D6EE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sz w:val="26"/>
              </w:rPr>
              <w:t>STT</w:t>
            </w:r>
          </w:p>
        </w:tc>
        <w:tc>
          <w:tcPr>
            <w:tcW w:w="1800" w:type="dxa"/>
            <w:shd w:val="clear" w:color="auto" w:fill="EDEFF2"/>
            <w:vAlign w:val="center"/>
          </w:tcPr>
          <w:p w14:paraId="0CB1F584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sz w:val="26"/>
              </w:rPr>
              <w:t>Tên trường</w:t>
            </w:r>
          </w:p>
        </w:tc>
        <w:tc>
          <w:tcPr>
            <w:tcW w:w="1944" w:type="dxa"/>
            <w:shd w:val="clear" w:color="auto" w:fill="EDEFF2"/>
            <w:vAlign w:val="center"/>
          </w:tcPr>
          <w:p w14:paraId="6E5B9DB3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sz w:val="26"/>
              </w:rPr>
              <w:t>Kiểu dữ liệu</w:t>
            </w:r>
          </w:p>
        </w:tc>
        <w:tc>
          <w:tcPr>
            <w:tcW w:w="2952" w:type="dxa"/>
            <w:shd w:val="clear" w:color="auto" w:fill="EDEFF2"/>
            <w:vAlign w:val="center"/>
          </w:tcPr>
          <w:p w14:paraId="681D382C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sz w:val="26"/>
              </w:rPr>
              <w:t>Ràng buộc</w:t>
            </w:r>
          </w:p>
        </w:tc>
        <w:tc>
          <w:tcPr>
            <w:tcW w:w="3672" w:type="dxa"/>
            <w:shd w:val="clear" w:color="auto" w:fill="EDEFF2"/>
            <w:vAlign w:val="center"/>
          </w:tcPr>
          <w:p w14:paraId="3F27D148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sz w:val="26"/>
              </w:rPr>
              <w:t>Mô tả chi tiết</w:t>
            </w:r>
          </w:p>
        </w:tc>
      </w:tr>
      <w:tr w14:paraId="5BB586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" w:type="dxa"/>
            <w:vAlign w:val="center"/>
          </w:tcPr>
          <w:p w14:paraId="18B22D42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1</w:t>
            </w:r>
          </w:p>
        </w:tc>
        <w:tc>
          <w:tcPr>
            <w:tcW w:w="1800" w:type="dxa"/>
            <w:vAlign w:val="center"/>
          </w:tcPr>
          <w:p w14:paraId="29A0287B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id</w:t>
            </w:r>
          </w:p>
        </w:tc>
        <w:tc>
          <w:tcPr>
            <w:tcW w:w="1944" w:type="dxa"/>
            <w:vAlign w:val="center"/>
          </w:tcPr>
          <w:p w14:paraId="58091C89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BIGINT</w:t>
            </w:r>
          </w:p>
        </w:tc>
        <w:tc>
          <w:tcPr>
            <w:tcW w:w="2952" w:type="dxa"/>
            <w:vAlign w:val="center"/>
          </w:tcPr>
          <w:p w14:paraId="0E755911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PRIMARY KEY, AUTO_INCREMENT</w:t>
            </w:r>
          </w:p>
        </w:tc>
        <w:tc>
          <w:tcPr>
            <w:tcW w:w="3672" w:type="dxa"/>
            <w:vAlign w:val="center"/>
          </w:tcPr>
          <w:p w14:paraId="081C2173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Khóa chính hệ thống, tự động tăng</w:t>
            </w:r>
          </w:p>
        </w:tc>
      </w:tr>
      <w:tr w14:paraId="0F0AF1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" w:type="dxa"/>
            <w:vAlign w:val="center"/>
          </w:tcPr>
          <w:p w14:paraId="042E77C4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2</w:t>
            </w:r>
          </w:p>
        </w:tc>
        <w:tc>
          <w:tcPr>
            <w:tcW w:w="1800" w:type="dxa"/>
            <w:vAlign w:val="center"/>
          </w:tcPr>
          <w:p w14:paraId="131CD68E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branch_id</w:t>
            </w:r>
          </w:p>
        </w:tc>
        <w:tc>
          <w:tcPr>
            <w:tcW w:w="1944" w:type="dxa"/>
            <w:vAlign w:val="center"/>
          </w:tcPr>
          <w:p w14:paraId="576CC158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BIGINT</w:t>
            </w:r>
          </w:p>
        </w:tc>
        <w:tc>
          <w:tcPr>
            <w:tcW w:w="2952" w:type="dxa"/>
            <w:vAlign w:val="center"/>
          </w:tcPr>
          <w:p w14:paraId="244A8985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FOREIGN KEY -&gt; branches(id), NOT NULL</w:t>
            </w:r>
          </w:p>
        </w:tc>
        <w:tc>
          <w:tcPr>
            <w:tcW w:w="3672" w:type="dxa"/>
            <w:vAlign w:val="center"/>
          </w:tcPr>
          <w:p w14:paraId="454B95DC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Liên kết xác định sân nhỏ thuộc cơ sở chi nhánh nào</w:t>
            </w:r>
          </w:p>
        </w:tc>
      </w:tr>
      <w:tr w14:paraId="056D69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" w:type="dxa"/>
            <w:vAlign w:val="center"/>
          </w:tcPr>
          <w:p w14:paraId="1850817D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3</w:t>
            </w:r>
          </w:p>
        </w:tc>
        <w:tc>
          <w:tcPr>
            <w:tcW w:w="1800" w:type="dxa"/>
            <w:vAlign w:val="center"/>
          </w:tcPr>
          <w:p w14:paraId="136A888F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name</w:t>
            </w:r>
          </w:p>
        </w:tc>
        <w:tc>
          <w:tcPr>
            <w:tcW w:w="1944" w:type="dxa"/>
            <w:vAlign w:val="center"/>
          </w:tcPr>
          <w:p w14:paraId="2B949569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VARCHAR(50)</w:t>
            </w:r>
          </w:p>
        </w:tc>
        <w:tc>
          <w:tcPr>
            <w:tcW w:w="2952" w:type="dxa"/>
            <w:vAlign w:val="center"/>
          </w:tcPr>
          <w:p w14:paraId="6E7930AF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NOT NULL</w:t>
            </w:r>
          </w:p>
        </w:tc>
        <w:tc>
          <w:tcPr>
            <w:tcW w:w="3672" w:type="dxa"/>
            <w:vAlign w:val="center"/>
          </w:tcPr>
          <w:p w14:paraId="28123AF3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Tên hoặc số thứ tự sân (Ví dụ: Sân số 1)</w:t>
            </w:r>
          </w:p>
        </w:tc>
      </w:tr>
      <w:tr w14:paraId="695D8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" w:type="dxa"/>
            <w:vAlign w:val="center"/>
          </w:tcPr>
          <w:p w14:paraId="5F0FFBC4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4</w:t>
            </w:r>
          </w:p>
        </w:tc>
        <w:tc>
          <w:tcPr>
            <w:tcW w:w="1800" w:type="dxa"/>
            <w:vAlign w:val="center"/>
          </w:tcPr>
          <w:p w14:paraId="7A570E75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description</w:t>
            </w:r>
          </w:p>
        </w:tc>
        <w:tc>
          <w:tcPr>
            <w:tcW w:w="1944" w:type="dxa"/>
            <w:vAlign w:val="center"/>
          </w:tcPr>
          <w:p w14:paraId="2431744F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TEXT</w:t>
            </w:r>
          </w:p>
        </w:tc>
        <w:tc>
          <w:tcPr>
            <w:tcW w:w="2952" w:type="dxa"/>
            <w:vAlign w:val="center"/>
          </w:tcPr>
          <w:p w14:paraId="1215F4D6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NULL</w:t>
            </w:r>
          </w:p>
        </w:tc>
        <w:tc>
          <w:tcPr>
            <w:tcW w:w="3672" w:type="dxa"/>
            <w:vAlign w:val="center"/>
          </w:tcPr>
          <w:p w14:paraId="55D78A30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Mô tả chi tiết loại thảm, ánh sáng, cơ sở vật chất</w:t>
            </w:r>
          </w:p>
        </w:tc>
      </w:tr>
      <w:tr w14:paraId="61DCBE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" w:type="dxa"/>
            <w:vAlign w:val="center"/>
          </w:tcPr>
          <w:p w14:paraId="1DE8DD8D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5</w:t>
            </w:r>
          </w:p>
        </w:tc>
        <w:tc>
          <w:tcPr>
            <w:tcW w:w="1800" w:type="dxa"/>
            <w:vAlign w:val="center"/>
          </w:tcPr>
          <w:p w14:paraId="2F7393E8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status</w:t>
            </w:r>
          </w:p>
        </w:tc>
        <w:tc>
          <w:tcPr>
            <w:tcW w:w="1944" w:type="dxa"/>
            <w:vAlign w:val="center"/>
          </w:tcPr>
          <w:p w14:paraId="7FFD9608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VARCHAR(20)</w:t>
            </w:r>
          </w:p>
        </w:tc>
        <w:tc>
          <w:tcPr>
            <w:tcW w:w="2952" w:type="dxa"/>
            <w:vAlign w:val="center"/>
          </w:tcPr>
          <w:p w14:paraId="0897AD22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DEFAULT 'AVAILABLE', CHECK status IN ('AVAILABLE', 'MAINTENANCE')</w:t>
            </w:r>
          </w:p>
        </w:tc>
        <w:tc>
          <w:tcPr>
            <w:tcW w:w="3672" w:type="dxa"/>
            <w:vAlign w:val="center"/>
          </w:tcPr>
          <w:p w14:paraId="28BDFFDD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Trạng thái sân</w:t>
            </w:r>
          </w:p>
        </w:tc>
      </w:tr>
      <w:tr w14:paraId="6D29E4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" w:type="dxa"/>
            <w:vAlign w:val="center"/>
          </w:tcPr>
          <w:p w14:paraId="6A736FEA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6</w:t>
            </w:r>
          </w:p>
        </w:tc>
        <w:tc>
          <w:tcPr>
            <w:tcW w:w="1800" w:type="dxa"/>
            <w:vAlign w:val="center"/>
          </w:tcPr>
          <w:p w14:paraId="029A44FA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created_at</w:t>
            </w:r>
          </w:p>
        </w:tc>
        <w:tc>
          <w:tcPr>
            <w:tcW w:w="1944" w:type="dxa"/>
            <w:vAlign w:val="center"/>
          </w:tcPr>
          <w:p w14:paraId="22A4897A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TIMESTAMP</w:t>
            </w:r>
          </w:p>
        </w:tc>
        <w:tc>
          <w:tcPr>
            <w:tcW w:w="2952" w:type="dxa"/>
            <w:vAlign w:val="center"/>
          </w:tcPr>
          <w:p w14:paraId="69D9B2B6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DEFAULT CURRENT_TIMESTAMP</w:t>
            </w:r>
          </w:p>
        </w:tc>
        <w:tc>
          <w:tcPr>
            <w:tcW w:w="3672" w:type="dxa"/>
            <w:vAlign w:val="center"/>
          </w:tcPr>
          <w:p w14:paraId="6A2AA992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Thời gian đưa sân vào vận hành trên hệ thống</w:t>
            </w:r>
          </w:p>
        </w:tc>
      </w:tr>
      <w:tr w14:paraId="03AAC1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" w:type="dxa"/>
            <w:vAlign w:val="center"/>
          </w:tcPr>
          <w:p w14:paraId="0E413D9B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7</w:t>
            </w:r>
          </w:p>
        </w:tc>
        <w:tc>
          <w:tcPr>
            <w:tcW w:w="1800" w:type="dxa"/>
            <w:vAlign w:val="center"/>
          </w:tcPr>
          <w:p w14:paraId="79D058C8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updated_at</w:t>
            </w:r>
          </w:p>
        </w:tc>
        <w:tc>
          <w:tcPr>
            <w:tcW w:w="1944" w:type="dxa"/>
            <w:vAlign w:val="center"/>
          </w:tcPr>
          <w:p w14:paraId="021D6FD6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TIMESTAMP</w:t>
            </w:r>
          </w:p>
        </w:tc>
        <w:tc>
          <w:tcPr>
            <w:tcW w:w="2952" w:type="dxa"/>
            <w:vAlign w:val="center"/>
          </w:tcPr>
          <w:p w14:paraId="361AFA39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DEFAULT CURRENT_TIMESTAMP ON UPDATE CURRENT_TIMESTAMP</w:t>
            </w:r>
          </w:p>
        </w:tc>
        <w:tc>
          <w:tcPr>
            <w:tcW w:w="3672" w:type="dxa"/>
            <w:vAlign w:val="center"/>
          </w:tcPr>
          <w:p w14:paraId="454D812E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Thời gian cập nhật thông tin sân gần nhất</w:t>
            </w:r>
          </w:p>
        </w:tc>
      </w:tr>
    </w:tbl>
    <w:p w14:paraId="699974C7"/>
    <w:p w14:paraId="711827A4">
      <w:r>
        <w:rPr>
          <w:rFonts w:ascii="Times New Roman" w:hAnsi="Times New Roman" w:eastAsia="Times New Roman"/>
          <w:b/>
          <w:sz w:val="28"/>
        </w:rPr>
        <w:t>3 Bảng court_images (Thư viện lưu trữ hình ảnh sân)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8"/>
        <w:gridCol w:w="1778"/>
        <w:gridCol w:w="2051"/>
        <w:gridCol w:w="3062"/>
        <w:gridCol w:w="3561"/>
      </w:tblGrid>
      <w:tr w14:paraId="5CF510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" w:type="dxa"/>
            <w:shd w:val="clear" w:color="auto" w:fill="EDEFF2"/>
            <w:vAlign w:val="center"/>
          </w:tcPr>
          <w:p w14:paraId="4EA1FEA4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sz w:val="26"/>
              </w:rPr>
              <w:t>STT</w:t>
            </w:r>
          </w:p>
        </w:tc>
        <w:tc>
          <w:tcPr>
            <w:tcW w:w="1800" w:type="dxa"/>
            <w:shd w:val="clear" w:color="auto" w:fill="EDEFF2"/>
            <w:vAlign w:val="center"/>
          </w:tcPr>
          <w:p w14:paraId="6362081A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sz w:val="26"/>
              </w:rPr>
              <w:t>Tên trường</w:t>
            </w:r>
          </w:p>
        </w:tc>
        <w:tc>
          <w:tcPr>
            <w:tcW w:w="1944" w:type="dxa"/>
            <w:shd w:val="clear" w:color="auto" w:fill="EDEFF2"/>
            <w:vAlign w:val="center"/>
          </w:tcPr>
          <w:p w14:paraId="66A49676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sz w:val="26"/>
              </w:rPr>
              <w:t>Kiểu dữ liệu</w:t>
            </w:r>
          </w:p>
        </w:tc>
        <w:tc>
          <w:tcPr>
            <w:tcW w:w="2952" w:type="dxa"/>
            <w:shd w:val="clear" w:color="auto" w:fill="EDEFF2"/>
            <w:vAlign w:val="center"/>
          </w:tcPr>
          <w:p w14:paraId="0F6F42F4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sz w:val="26"/>
              </w:rPr>
              <w:t>Ràng buộc</w:t>
            </w:r>
          </w:p>
        </w:tc>
        <w:tc>
          <w:tcPr>
            <w:tcW w:w="3672" w:type="dxa"/>
            <w:shd w:val="clear" w:color="auto" w:fill="EDEFF2"/>
            <w:vAlign w:val="center"/>
          </w:tcPr>
          <w:p w14:paraId="4D8043AF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sz w:val="26"/>
              </w:rPr>
              <w:t>Mô tả chi tiết</w:t>
            </w:r>
          </w:p>
        </w:tc>
      </w:tr>
      <w:tr w14:paraId="0037A8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" w:type="dxa"/>
            <w:vAlign w:val="center"/>
          </w:tcPr>
          <w:p w14:paraId="25C46420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1</w:t>
            </w:r>
          </w:p>
        </w:tc>
        <w:tc>
          <w:tcPr>
            <w:tcW w:w="1800" w:type="dxa"/>
            <w:vAlign w:val="center"/>
          </w:tcPr>
          <w:p w14:paraId="1D5AF893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id</w:t>
            </w:r>
          </w:p>
        </w:tc>
        <w:tc>
          <w:tcPr>
            <w:tcW w:w="1944" w:type="dxa"/>
            <w:vAlign w:val="center"/>
          </w:tcPr>
          <w:p w14:paraId="78F4C175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BIGINT</w:t>
            </w:r>
          </w:p>
        </w:tc>
        <w:tc>
          <w:tcPr>
            <w:tcW w:w="2952" w:type="dxa"/>
            <w:vAlign w:val="center"/>
          </w:tcPr>
          <w:p w14:paraId="759DFDB4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PRIMARY KEY, AUTO_INCREMENT</w:t>
            </w:r>
          </w:p>
        </w:tc>
        <w:tc>
          <w:tcPr>
            <w:tcW w:w="3672" w:type="dxa"/>
            <w:vAlign w:val="center"/>
          </w:tcPr>
          <w:p w14:paraId="758BE158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Khóa chính</w:t>
            </w:r>
          </w:p>
        </w:tc>
      </w:tr>
      <w:tr w14:paraId="75ADE3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" w:type="dxa"/>
            <w:vAlign w:val="center"/>
          </w:tcPr>
          <w:p w14:paraId="14C47695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2</w:t>
            </w:r>
          </w:p>
        </w:tc>
        <w:tc>
          <w:tcPr>
            <w:tcW w:w="1800" w:type="dxa"/>
            <w:vAlign w:val="center"/>
          </w:tcPr>
          <w:p w14:paraId="5E371419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court_id</w:t>
            </w:r>
          </w:p>
        </w:tc>
        <w:tc>
          <w:tcPr>
            <w:tcW w:w="1944" w:type="dxa"/>
            <w:vAlign w:val="center"/>
          </w:tcPr>
          <w:p w14:paraId="19862C78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BIGINT</w:t>
            </w:r>
          </w:p>
        </w:tc>
        <w:tc>
          <w:tcPr>
            <w:tcW w:w="2952" w:type="dxa"/>
            <w:vAlign w:val="center"/>
          </w:tcPr>
          <w:p w14:paraId="4A70E763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FOREIGN KEY -&gt; courts(id), NOT NULL</w:t>
            </w:r>
          </w:p>
        </w:tc>
        <w:tc>
          <w:tcPr>
            <w:tcW w:w="3672" w:type="dxa"/>
            <w:vAlign w:val="center"/>
          </w:tcPr>
          <w:p w14:paraId="42514B4E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Mã định danh liên kết ảnh với sân nhỏ</w:t>
            </w:r>
          </w:p>
        </w:tc>
      </w:tr>
      <w:tr w14:paraId="16A12B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" w:type="dxa"/>
            <w:vAlign w:val="center"/>
          </w:tcPr>
          <w:p w14:paraId="1EE8FF43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3</w:t>
            </w:r>
          </w:p>
        </w:tc>
        <w:tc>
          <w:tcPr>
            <w:tcW w:w="1800" w:type="dxa"/>
            <w:vAlign w:val="center"/>
          </w:tcPr>
          <w:p w14:paraId="4EAA80C5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image_url</w:t>
            </w:r>
          </w:p>
        </w:tc>
        <w:tc>
          <w:tcPr>
            <w:tcW w:w="1944" w:type="dxa"/>
            <w:vAlign w:val="center"/>
          </w:tcPr>
          <w:p w14:paraId="66E5F8C9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VARCHAR(255)</w:t>
            </w:r>
          </w:p>
        </w:tc>
        <w:tc>
          <w:tcPr>
            <w:tcW w:w="2952" w:type="dxa"/>
            <w:vAlign w:val="center"/>
          </w:tcPr>
          <w:p w14:paraId="685D24A7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NOT NULL</w:t>
            </w:r>
          </w:p>
        </w:tc>
        <w:tc>
          <w:tcPr>
            <w:tcW w:w="3672" w:type="dxa"/>
            <w:vAlign w:val="center"/>
          </w:tcPr>
          <w:p w14:paraId="4A05FB8A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Đường dẫn URL ảnh lưu tại Cloud hoặc Server</w:t>
            </w:r>
          </w:p>
        </w:tc>
      </w:tr>
      <w:tr w14:paraId="126337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" w:type="dxa"/>
            <w:vAlign w:val="center"/>
          </w:tcPr>
          <w:p w14:paraId="5B92D48B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4</w:t>
            </w:r>
          </w:p>
        </w:tc>
        <w:tc>
          <w:tcPr>
            <w:tcW w:w="1800" w:type="dxa"/>
            <w:vAlign w:val="center"/>
          </w:tcPr>
          <w:p w14:paraId="0522AD94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is_primary</w:t>
            </w:r>
          </w:p>
        </w:tc>
        <w:tc>
          <w:tcPr>
            <w:tcW w:w="1944" w:type="dxa"/>
            <w:vAlign w:val="center"/>
          </w:tcPr>
          <w:p w14:paraId="00A0F937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BOOLEAN</w:t>
            </w:r>
          </w:p>
        </w:tc>
        <w:tc>
          <w:tcPr>
            <w:tcW w:w="2952" w:type="dxa"/>
            <w:vAlign w:val="center"/>
          </w:tcPr>
          <w:p w14:paraId="3CC117D9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DEFAULT FALSE</w:t>
            </w:r>
          </w:p>
        </w:tc>
        <w:tc>
          <w:tcPr>
            <w:tcW w:w="3672" w:type="dxa"/>
            <w:vAlign w:val="center"/>
          </w:tcPr>
          <w:p w14:paraId="090FAD34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Cờ đánh dấu ảnh đại diện chính</w:t>
            </w:r>
          </w:p>
        </w:tc>
      </w:tr>
      <w:tr w14:paraId="7CC7AF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" w:type="dxa"/>
            <w:vAlign w:val="center"/>
          </w:tcPr>
          <w:p w14:paraId="1A914764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5</w:t>
            </w:r>
          </w:p>
        </w:tc>
        <w:tc>
          <w:tcPr>
            <w:tcW w:w="1800" w:type="dxa"/>
            <w:vAlign w:val="center"/>
          </w:tcPr>
          <w:p w14:paraId="0A964728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created_at</w:t>
            </w:r>
          </w:p>
        </w:tc>
        <w:tc>
          <w:tcPr>
            <w:tcW w:w="1944" w:type="dxa"/>
            <w:vAlign w:val="center"/>
          </w:tcPr>
          <w:p w14:paraId="1FDF285D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TIMESTAMP</w:t>
            </w:r>
          </w:p>
        </w:tc>
        <w:tc>
          <w:tcPr>
            <w:tcW w:w="2952" w:type="dxa"/>
            <w:vAlign w:val="center"/>
          </w:tcPr>
          <w:p w14:paraId="5939CB92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DEFAULT CURRENT_TIMESTAMP</w:t>
            </w:r>
          </w:p>
        </w:tc>
        <w:tc>
          <w:tcPr>
            <w:tcW w:w="3672" w:type="dxa"/>
            <w:vAlign w:val="center"/>
          </w:tcPr>
          <w:p w14:paraId="58BCF795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Thời gian tải ảnh lên</w:t>
            </w:r>
          </w:p>
        </w:tc>
      </w:tr>
      <w:tr w14:paraId="4E2AB5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" w:type="dxa"/>
            <w:vAlign w:val="center"/>
          </w:tcPr>
          <w:p w14:paraId="38206991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-</w:t>
            </w:r>
          </w:p>
        </w:tc>
        <w:tc>
          <w:tcPr>
            <w:tcW w:w="1800" w:type="dxa"/>
            <w:vAlign w:val="center"/>
          </w:tcPr>
          <w:p w14:paraId="4CD0D619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RÀNG BUỘC NGHIỆP VỤ</w:t>
            </w:r>
          </w:p>
        </w:tc>
        <w:tc>
          <w:tcPr>
            <w:tcW w:w="1944" w:type="dxa"/>
            <w:vAlign w:val="center"/>
          </w:tcPr>
          <w:p w14:paraId="5A2ABAC0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Kiểm soát bằng backend/trigger</w:t>
            </w:r>
          </w:p>
        </w:tc>
        <w:tc>
          <w:tcPr>
            <w:tcW w:w="2952" w:type="dxa"/>
            <w:vAlign w:val="center"/>
          </w:tcPr>
          <w:p w14:paraId="7964D653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Mỗi court_id chỉ có tối đa một ảnh is_primary = TRUE</w:t>
            </w:r>
          </w:p>
        </w:tc>
        <w:tc>
          <w:tcPr>
            <w:tcW w:w="3672" w:type="dxa"/>
            <w:vAlign w:val="center"/>
          </w:tcPr>
          <w:p w14:paraId="744C66DB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Tránh một sân có nhiều ảnh đại diện chính; vẫn cho phép nhiều ảnh phụ is_primary = FALSE</w:t>
            </w:r>
          </w:p>
        </w:tc>
      </w:tr>
    </w:tbl>
    <w:p w14:paraId="19389FD6"/>
    <w:p w14:paraId="1BA5101B">
      <w:r>
        <w:rPr>
          <w:rFonts w:ascii="Times New Roman" w:hAnsi="Times New Roman" w:eastAsia="Times New Roman"/>
          <w:b/>
          <w:sz w:val="28"/>
        </w:rPr>
        <w:t>4 Bảng time_slots (Từ điển cấu hình ca thi đấu)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8"/>
        <w:gridCol w:w="1799"/>
        <w:gridCol w:w="1944"/>
        <w:gridCol w:w="3062"/>
        <w:gridCol w:w="3647"/>
      </w:tblGrid>
      <w:tr w14:paraId="5AADF6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" w:type="dxa"/>
            <w:shd w:val="clear" w:color="auto" w:fill="EDEFF2"/>
            <w:vAlign w:val="center"/>
          </w:tcPr>
          <w:p w14:paraId="45550EE7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sz w:val="26"/>
              </w:rPr>
              <w:t>STT</w:t>
            </w:r>
          </w:p>
        </w:tc>
        <w:tc>
          <w:tcPr>
            <w:tcW w:w="1800" w:type="dxa"/>
            <w:shd w:val="clear" w:color="auto" w:fill="EDEFF2"/>
            <w:vAlign w:val="center"/>
          </w:tcPr>
          <w:p w14:paraId="1C10C17E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sz w:val="26"/>
              </w:rPr>
              <w:t>Tên trường</w:t>
            </w:r>
          </w:p>
        </w:tc>
        <w:tc>
          <w:tcPr>
            <w:tcW w:w="1944" w:type="dxa"/>
            <w:shd w:val="clear" w:color="auto" w:fill="EDEFF2"/>
            <w:vAlign w:val="center"/>
          </w:tcPr>
          <w:p w14:paraId="53110C49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sz w:val="26"/>
              </w:rPr>
              <w:t>Kiểu dữ liệu</w:t>
            </w:r>
          </w:p>
        </w:tc>
        <w:tc>
          <w:tcPr>
            <w:tcW w:w="2952" w:type="dxa"/>
            <w:shd w:val="clear" w:color="auto" w:fill="EDEFF2"/>
            <w:vAlign w:val="center"/>
          </w:tcPr>
          <w:p w14:paraId="78DD8C41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sz w:val="26"/>
              </w:rPr>
              <w:t>Ràng buộc</w:t>
            </w:r>
          </w:p>
        </w:tc>
        <w:tc>
          <w:tcPr>
            <w:tcW w:w="3672" w:type="dxa"/>
            <w:shd w:val="clear" w:color="auto" w:fill="EDEFF2"/>
            <w:vAlign w:val="center"/>
          </w:tcPr>
          <w:p w14:paraId="3D235267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sz w:val="26"/>
              </w:rPr>
              <w:t>Mô tả chi tiết</w:t>
            </w:r>
          </w:p>
        </w:tc>
      </w:tr>
      <w:tr w14:paraId="6DCB9A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" w:type="dxa"/>
            <w:vAlign w:val="center"/>
          </w:tcPr>
          <w:p w14:paraId="7F8419C8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1</w:t>
            </w:r>
          </w:p>
        </w:tc>
        <w:tc>
          <w:tcPr>
            <w:tcW w:w="1800" w:type="dxa"/>
            <w:vAlign w:val="center"/>
          </w:tcPr>
          <w:p w14:paraId="60BBED27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id</w:t>
            </w:r>
          </w:p>
        </w:tc>
        <w:tc>
          <w:tcPr>
            <w:tcW w:w="1944" w:type="dxa"/>
            <w:vAlign w:val="center"/>
          </w:tcPr>
          <w:p w14:paraId="5B82696F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BIGINT</w:t>
            </w:r>
          </w:p>
        </w:tc>
        <w:tc>
          <w:tcPr>
            <w:tcW w:w="2952" w:type="dxa"/>
            <w:vAlign w:val="center"/>
          </w:tcPr>
          <w:p w14:paraId="1AAEB7A0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PRIMARY KEY, AUTO_INCREMENT</w:t>
            </w:r>
          </w:p>
        </w:tc>
        <w:tc>
          <w:tcPr>
            <w:tcW w:w="3672" w:type="dxa"/>
            <w:vAlign w:val="center"/>
          </w:tcPr>
          <w:p w14:paraId="387AB158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Khóa chính</w:t>
            </w:r>
          </w:p>
        </w:tc>
      </w:tr>
      <w:tr w14:paraId="43E8EC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" w:type="dxa"/>
            <w:vAlign w:val="center"/>
          </w:tcPr>
          <w:p w14:paraId="20462847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2</w:t>
            </w:r>
          </w:p>
        </w:tc>
        <w:tc>
          <w:tcPr>
            <w:tcW w:w="1800" w:type="dxa"/>
            <w:vAlign w:val="center"/>
          </w:tcPr>
          <w:p w14:paraId="38A6C3A0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start_time</w:t>
            </w:r>
          </w:p>
        </w:tc>
        <w:tc>
          <w:tcPr>
            <w:tcW w:w="1944" w:type="dxa"/>
            <w:vAlign w:val="center"/>
          </w:tcPr>
          <w:p w14:paraId="2452B84C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TIME</w:t>
            </w:r>
          </w:p>
        </w:tc>
        <w:tc>
          <w:tcPr>
            <w:tcW w:w="2952" w:type="dxa"/>
            <w:vAlign w:val="center"/>
          </w:tcPr>
          <w:p w14:paraId="29F331FF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NOT NULL</w:t>
            </w:r>
          </w:p>
        </w:tc>
        <w:tc>
          <w:tcPr>
            <w:tcW w:w="3672" w:type="dxa"/>
            <w:vAlign w:val="center"/>
          </w:tcPr>
          <w:p w14:paraId="685F1D36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Giờ bắt đầu ca (Ví dụ: 06:00:00)</w:t>
            </w:r>
          </w:p>
        </w:tc>
      </w:tr>
      <w:tr w14:paraId="302805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" w:type="dxa"/>
            <w:vAlign w:val="center"/>
          </w:tcPr>
          <w:p w14:paraId="0C8CE62C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3</w:t>
            </w:r>
          </w:p>
        </w:tc>
        <w:tc>
          <w:tcPr>
            <w:tcW w:w="1800" w:type="dxa"/>
            <w:vAlign w:val="center"/>
          </w:tcPr>
          <w:p w14:paraId="4E3E17B6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end_time</w:t>
            </w:r>
          </w:p>
        </w:tc>
        <w:tc>
          <w:tcPr>
            <w:tcW w:w="1944" w:type="dxa"/>
            <w:vAlign w:val="center"/>
          </w:tcPr>
          <w:p w14:paraId="29450F93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TIME</w:t>
            </w:r>
          </w:p>
        </w:tc>
        <w:tc>
          <w:tcPr>
            <w:tcW w:w="2952" w:type="dxa"/>
            <w:vAlign w:val="center"/>
          </w:tcPr>
          <w:p w14:paraId="5CE3B399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NOT NULL</w:t>
            </w:r>
          </w:p>
        </w:tc>
        <w:tc>
          <w:tcPr>
            <w:tcW w:w="3672" w:type="dxa"/>
            <w:vAlign w:val="center"/>
          </w:tcPr>
          <w:p w14:paraId="44116D50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Giờ kết thúc ca (Ví dụ: 07:00:00)</w:t>
            </w:r>
          </w:p>
        </w:tc>
      </w:tr>
      <w:tr w14:paraId="397831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" w:type="dxa"/>
            <w:vAlign w:val="center"/>
          </w:tcPr>
          <w:p w14:paraId="304EFA81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4</w:t>
            </w:r>
          </w:p>
        </w:tc>
        <w:tc>
          <w:tcPr>
            <w:tcW w:w="1800" w:type="dxa"/>
            <w:vAlign w:val="center"/>
          </w:tcPr>
          <w:p w14:paraId="16279E84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status</w:t>
            </w:r>
          </w:p>
        </w:tc>
        <w:tc>
          <w:tcPr>
            <w:tcW w:w="1944" w:type="dxa"/>
            <w:vAlign w:val="center"/>
          </w:tcPr>
          <w:p w14:paraId="3FC5CEF1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VARCHAR(20)</w:t>
            </w:r>
          </w:p>
        </w:tc>
        <w:tc>
          <w:tcPr>
            <w:tcW w:w="2952" w:type="dxa"/>
            <w:vAlign w:val="center"/>
          </w:tcPr>
          <w:p w14:paraId="1E283F79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DEFAULT 'ACTIVE', CHECK status IN ('ACTIVE', 'INACTIVE')</w:t>
            </w:r>
          </w:p>
        </w:tc>
        <w:tc>
          <w:tcPr>
            <w:tcW w:w="3672" w:type="dxa"/>
            <w:vAlign w:val="center"/>
          </w:tcPr>
          <w:p w14:paraId="669B1A23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Trạng thái áp dụng ca</w:t>
            </w:r>
          </w:p>
        </w:tc>
      </w:tr>
      <w:tr w14:paraId="18ED59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" w:type="dxa"/>
            <w:vAlign w:val="center"/>
          </w:tcPr>
          <w:p w14:paraId="3EA524E3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5</w:t>
            </w:r>
          </w:p>
        </w:tc>
        <w:tc>
          <w:tcPr>
            <w:tcW w:w="1800" w:type="dxa"/>
            <w:vAlign w:val="center"/>
          </w:tcPr>
          <w:p w14:paraId="52E81B97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created_at</w:t>
            </w:r>
          </w:p>
        </w:tc>
        <w:tc>
          <w:tcPr>
            <w:tcW w:w="1944" w:type="dxa"/>
            <w:vAlign w:val="center"/>
          </w:tcPr>
          <w:p w14:paraId="5FB05A87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TIMESTAMP</w:t>
            </w:r>
          </w:p>
        </w:tc>
        <w:tc>
          <w:tcPr>
            <w:tcW w:w="2952" w:type="dxa"/>
            <w:vAlign w:val="center"/>
          </w:tcPr>
          <w:p w14:paraId="63276739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DEFAULT CURRENT_TIMESTAMP</w:t>
            </w:r>
          </w:p>
        </w:tc>
        <w:tc>
          <w:tcPr>
            <w:tcW w:w="3672" w:type="dxa"/>
            <w:vAlign w:val="center"/>
          </w:tcPr>
          <w:p w14:paraId="233571C5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Thời gian tạo ca</w:t>
            </w:r>
          </w:p>
        </w:tc>
      </w:tr>
      <w:tr w14:paraId="41595A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" w:type="dxa"/>
            <w:vAlign w:val="center"/>
          </w:tcPr>
          <w:p w14:paraId="480C54BB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6</w:t>
            </w:r>
          </w:p>
        </w:tc>
        <w:tc>
          <w:tcPr>
            <w:tcW w:w="1800" w:type="dxa"/>
            <w:vAlign w:val="center"/>
          </w:tcPr>
          <w:p w14:paraId="7AE6C626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updated_at</w:t>
            </w:r>
          </w:p>
        </w:tc>
        <w:tc>
          <w:tcPr>
            <w:tcW w:w="1944" w:type="dxa"/>
            <w:vAlign w:val="center"/>
          </w:tcPr>
          <w:p w14:paraId="18A6073C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TIMESTAMP</w:t>
            </w:r>
          </w:p>
        </w:tc>
        <w:tc>
          <w:tcPr>
            <w:tcW w:w="2952" w:type="dxa"/>
            <w:vAlign w:val="center"/>
          </w:tcPr>
          <w:p w14:paraId="16DA4538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DEFAULT CURRENT_TIMESTAMP ON UPDATE CURRENT_TIMESTAMP</w:t>
            </w:r>
          </w:p>
        </w:tc>
        <w:tc>
          <w:tcPr>
            <w:tcW w:w="3672" w:type="dxa"/>
            <w:vAlign w:val="center"/>
          </w:tcPr>
          <w:p w14:paraId="24E46B30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Thời gian cập nhật</w:t>
            </w:r>
          </w:p>
        </w:tc>
      </w:tr>
      <w:tr w14:paraId="6F5C5D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" w:type="dxa"/>
            <w:vAlign w:val="center"/>
          </w:tcPr>
          <w:p w14:paraId="6C70D0EA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-</w:t>
            </w:r>
          </w:p>
        </w:tc>
        <w:tc>
          <w:tcPr>
            <w:tcW w:w="1800" w:type="dxa"/>
            <w:vAlign w:val="center"/>
          </w:tcPr>
          <w:p w14:paraId="1AED9D4F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COMPOSITE KEY</w:t>
            </w:r>
          </w:p>
        </w:tc>
        <w:tc>
          <w:tcPr>
            <w:tcW w:w="1944" w:type="dxa"/>
            <w:vAlign w:val="center"/>
          </w:tcPr>
          <w:p w14:paraId="302C77DD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UNIQUE CONSTRAINT</w:t>
            </w:r>
          </w:p>
        </w:tc>
        <w:tc>
          <w:tcPr>
            <w:tcW w:w="2952" w:type="dxa"/>
            <w:vAlign w:val="center"/>
          </w:tcPr>
          <w:p w14:paraId="3616E6F5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start_time, end_time</w:t>
            </w:r>
          </w:p>
        </w:tc>
        <w:tc>
          <w:tcPr>
            <w:tcW w:w="3672" w:type="dxa"/>
            <w:vAlign w:val="center"/>
          </w:tcPr>
          <w:p w14:paraId="5FD0F4C1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Ngăn chặn việc tạo hai ca trùng lặp mốc thời gian</w:t>
            </w:r>
          </w:p>
        </w:tc>
      </w:tr>
    </w:tbl>
    <w:p w14:paraId="14DD39CB"/>
    <w:p w14:paraId="1DCB5DA6">
      <w:r>
        <w:rPr>
          <w:rFonts w:ascii="Times New Roman" w:hAnsi="Times New Roman" w:eastAsia="Times New Roman"/>
          <w:b/>
          <w:sz w:val="28"/>
        </w:rPr>
        <w:t>5 Bảng pricing_rules (Luật biểu giá động linh hoạt)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8"/>
        <w:gridCol w:w="1795"/>
        <w:gridCol w:w="2029"/>
        <w:gridCol w:w="3062"/>
        <w:gridCol w:w="3566"/>
      </w:tblGrid>
      <w:tr w14:paraId="16F4C1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" w:type="dxa"/>
            <w:shd w:val="clear" w:color="auto" w:fill="EDEFF2"/>
            <w:vAlign w:val="center"/>
          </w:tcPr>
          <w:p w14:paraId="3C8C6BE8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sz w:val="26"/>
              </w:rPr>
              <w:t>STT</w:t>
            </w:r>
          </w:p>
        </w:tc>
        <w:tc>
          <w:tcPr>
            <w:tcW w:w="1800" w:type="dxa"/>
            <w:shd w:val="clear" w:color="auto" w:fill="EDEFF2"/>
            <w:vAlign w:val="center"/>
          </w:tcPr>
          <w:p w14:paraId="6F7C4FE3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sz w:val="26"/>
              </w:rPr>
              <w:t>Tên trường</w:t>
            </w:r>
          </w:p>
        </w:tc>
        <w:tc>
          <w:tcPr>
            <w:tcW w:w="1944" w:type="dxa"/>
            <w:shd w:val="clear" w:color="auto" w:fill="EDEFF2"/>
            <w:vAlign w:val="center"/>
          </w:tcPr>
          <w:p w14:paraId="595269C5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sz w:val="26"/>
              </w:rPr>
              <w:t>Kiểu dữ liệu</w:t>
            </w:r>
          </w:p>
        </w:tc>
        <w:tc>
          <w:tcPr>
            <w:tcW w:w="2952" w:type="dxa"/>
            <w:shd w:val="clear" w:color="auto" w:fill="EDEFF2"/>
            <w:vAlign w:val="center"/>
          </w:tcPr>
          <w:p w14:paraId="67588386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sz w:val="26"/>
              </w:rPr>
              <w:t>Ràng buộc</w:t>
            </w:r>
          </w:p>
        </w:tc>
        <w:tc>
          <w:tcPr>
            <w:tcW w:w="3672" w:type="dxa"/>
            <w:shd w:val="clear" w:color="auto" w:fill="EDEFF2"/>
            <w:vAlign w:val="center"/>
          </w:tcPr>
          <w:p w14:paraId="02F05B27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sz w:val="26"/>
              </w:rPr>
              <w:t>Mô tả chi tiết</w:t>
            </w:r>
          </w:p>
        </w:tc>
      </w:tr>
      <w:tr w14:paraId="4B6E93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" w:type="dxa"/>
            <w:vAlign w:val="center"/>
          </w:tcPr>
          <w:p w14:paraId="4B129F8A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1</w:t>
            </w:r>
          </w:p>
        </w:tc>
        <w:tc>
          <w:tcPr>
            <w:tcW w:w="1800" w:type="dxa"/>
            <w:vAlign w:val="center"/>
          </w:tcPr>
          <w:p w14:paraId="6ABBC786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id</w:t>
            </w:r>
          </w:p>
        </w:tc>
        <w:tc>
          <w:tcPr>
            <w:tcW w:w="1944" w:type="dxa"/>
            <w:vAlign w:val="center"/>
          </w:tcPr>
          <w:p w14:paraId="7436BD66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BIGINT</w:t>
            </w:r>
          </w:p>
        </w:tc>
        <w:tc>
          <w:tcPr>
            <w:tcW w:w="2952" w:type="dxa"/>
            <w:vAlign w:val="center"/>
          </w:tcPr>
          <w:p w14:paraId="13739B34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PRIMARY KEY, AUTO_INCREMENT</w:t>
            </w:r>
          </w:p>
        </w:tc>
        <w:tc>
          <w:tcPr>
            <w:tcW w:w="3672" w:type="dxa"/>
            <w:vAlign w:val="center"/>
          </w:tcPr>
          <w:p w14:paraId="7FED00B0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Khóa chính</w:t>
            </w:r>
          </w:p>
        </w:tc>
      </w:tr>
      <w:tr w14:paraId="7491AA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" w:type="dxa"/>
            <w:vAlign w:val="center"/>
          </w:tcPr>
          <w:p w14:paraId="42D9A371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2</w:t>
            </w:r>
          </w:p>
        </w:tc>
        <w:tc>
          <w:tcPr>
            <w:tcW w:w="1800" w:type="dxa"/>
            <w:vAlign w:val="center"/>
          </w:tcPr>
          <w:p w14:paraId="0D92F35A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court_id</w:t>
            </w:r>
          </w:p>
        </w:tc>
        <w:tc>
          <w:tcPr>
            <w:tcW w:w="1944" w:type="dxa"/>
            <w:vAlign w:val="center"/>
          </w:tcPr>
          <w:p w14:paraId="21D5E7EE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BIGINT</w:t>
            </w:r>
          </w:p>
        </w:tc>
        <w:tc>
          <w:tcPr>
            <w:tcW w:w="2952" w:type="dxa"/>
            <w:vAlign w:val="center"/>
          </w:tcPr>
          <w:p w14:paraId="1E29FA62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FOREIGN KEY -&gt; courts(id), NOT NULL</w:t>
            </w:r>
          </w:p>
        </w:tc>
        <w:tc>
          <w:tcPr>
            <w:tcW w:w="3672" w:type="dxa"/>
            <w:vAlign w:val="center"/>
          </w:tcPr>
          <w:p w14:paraId="1BBCF30F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Liên kết sân nhỏ cần cấu hình giá</w:t>
            </w:r>
          </w:p>
        </w:tc>
      </w:tr>
      <w:tr w14:paraId="126214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" w:type="dxa"/>
            <w:vAlign w:val="center"/>
          </w:tcPr>
          <w:p w14:paraId="5A2469DB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3</w:t>
            </w:r>
          </w:p>
        </w:tc>
        <w:tc>
          <w:tcPr>
            <w:tcW w:w="1800" w:type="dxa"/>
            <w:vAlign w:val="center"/>
          </w:tcPr>
          <w:p w14:paraId="3178C023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slot_id</w:t>
            </w:r>
          </w:p>
        </w:tc>
        <w:tc>
          <w:tcPr>
            <w:tcW w:w="1944" w:type="dxa"/>
            <w:vAlign w:val="center"/>
          </w:tcPr>
          <w:p w14:paraId="3D5B8916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BIGINT</w:t>
            </w:r>
          </w:p>
        </w:tc>
        <w:tc>
          <w:tcPr>
            <w:tcW w:w="2952" w:type="dxa"/>
            <w:vAlign w:val="center"/>
          </w:tcPr>
          <w:p w14:paraId="6D5AA1E8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FOREIGN KEY -&gt; time_slots(id), NOT NULL</w:t>
            </w:r>
          </w:p>
        </w:tc>
        <w:tc>
          <w:tcPr>
            <w:tcW w:w="3672" w:type="dxa"/>
            <w:vAlign w:val="center"/>
          </w:tcPr>
          <w:p w14:paraId="49C0EAB6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Liên kết ca/khung giờ cấu hình</w:t>
            </w:r>
          </w:p>
        </w:tc>
      </w:tr>
      <w:tr w14:paraId="14A03D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" w:type="dxa"/>
            <w:vAlign w:val="center"/>
          </w:tcPr>
          <w:p w14:paraId="2DDF8050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4</w:t>
            </w:r>
          </w:p>
        </w:tc>
        <w:tc>
          <w:tcPr>
            <w:tcW w:w="1800" w:type="dxa"/>
            <w:vAlign w:val="center"/>
          </w:tcPr>
          <w:p w14:paraId="6C8D382B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day_type</w:t>
            </w:r>
          </w:p>
        </w:tc>
        <w:tc>
          <w:tcPr>
            <w:tcW w:w="1944" w:type="dxa"/>
            <w:vAlign w:val="center"/>
          </w:tcPr>
          <w:p w14:paraId="0CBD6D26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VARCHAR(20)</w:t>
            </w:r>
          </w:p>
        </w:tc>
        <w:tc>
          <w:tcPr>
            <w:tcW w:w="2952" w:type="dxa"/>
            <w:vAlign w:val="center"/>
          </w:tcPr>
          <w:p w14:paraId="1EEC1ABF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NOT NULL, CHECK day_type IN ('WEEKDAY', 'WEEKEND')</w:t>
            </w:r>
          </w:p>
        </w:tc>
        <w:tc>
          <w:tcPr>
            <w:tcW w:w="3672" w:type="dxa"/>
            <w:vAlign w:val="center"/>
          </w:tcPr>
          <w:p w14:paraId="2A11AD1D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Phân loại ngày áp dụng.</w:t>
            </w:r>
          </w:p>
        </w:tc>
      </w:tr>
      <w:tr w14:paraId="4C09F2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" w:type="dxa"/>
            <w:vAlign w:val="center"/>
          </w:tcPr>
          <w:p w14:paraId="1AE972BB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5</w:t>
            </w:r>
          </w:p>
        </w:tc>
        <w:tc>
          <w:tcPr>
            <w:tcW w:w="1800" w:type="dxa"/>
            <w:vAlign w:val="center"/>
          </w:tcPr>
          <w:p w14:paraId="1453E003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price</w:t>
            </w:r>
          </w:p>
        </w:tc>
        <w:tc>
          <w:tcPr>
            <w:tcW w:w="1944" w:type="dxa"/>
            <w:vAlign w:val="center"/>
          </w:tcPr>
          <w:p w14:paraId="1CFB84D7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DECIMAL(12,2)</w:t>
            </w:r>
          </w:p>
        </w:tc>
        <w:tc>
          <w:tcPr>
            <w:tcW w:w="2952" w:type="dxa"/>
            <w:vAlign w:val="center"/>
          </w:tcPr>
          <w:p w14:paraId="32F32175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NOT NULL</w:t>
            </w:r>
          </w:p>
        </w:tc>
        <w:tc>
          <w:tcPr>
            <w:tcW w:w="3672" w:type="dxa"/>
            <w:vAlign w:val="center"/>
          </w:tcPr>
          <w:p w14:paraId="696B7DA5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Đơn giá tiền thuê tương ứng (VND)</w:t>
            </w:r>
          </w:p>
        </w:tc>
      </w:tr>
      <w:tr w14:paraId="58B48B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" w:type="dxa"/>
            <w:vAlign w:val="center"/>
          </w:tcPr>
          <w:p w14:paraId="42DC7AAF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6</w:t>
            </w:r>
          </w:p>
        </w:tc>
        <w:tc>
          <w:tcPr>
            <w:tcW w:w="1800" w:type="dxa"/>
            <w:vAlign w:val="center"/>
          </w:tcPr>
          <w:p w14:paraId="2C9B4EE8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status</w:t>
            </w:r>
          </w:p>
        </w:tc>
        <w:tc>
          <w:tcPr>
            <w:tcW w:w="1944" w:type="dxa"/>
            <w:vAlign w:val="center"/>
          </w:tcPr>
          <w:p w14:paraId="6AE6248F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VARCHAR(20)</w:t>
            </w:r>
          </w:p>
        </w:tc>
        <w:tc>
          <w:tcPr>
            <w:tcW w:w="2952" w:type="dxa"/>
            <w:vAlign w:val="center"/>
          </w:tcPr>
          <w:p w14:paraId="44459BD1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DEFAULT 'ACTIVE', CHECK status IN ('ACTIVE', 'INACTIVE')</w:t>
            </w:r>
          </w:p>
        </w:tc>
        <w:tc>
          <w:tcPr>
            <w:tcW w:w="3672" w:type="dxa"/>
            <w:vAlign w:val="center"/>
          </w:tcPr>
          <w:p w14:paraId="6C3948F2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Trạng thái hiệu lực áp dụng giá</w:t>
            </w:r>
          </w:p>
        </w:tc>
      </w:tr>
      <w:tr w14:paraId="3D371F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" w:type="dxa"/>
            <w:vAlign w:val="center"/>
          </w:tcPr>
          <w:p w14:paraId="2E389FAE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7</w:t>
            </w:r>
          </w:p>
        </w:tc>
        <w:tc>
          <w:tcPr>
            <w:tcW w:w="1800" w:type="dxa"/>
            <w:vAlign w:val="center"/>
          </w:tcPr>
          <w:p w14:paraId="47A18CD0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created_at</w:t>
            </w:r>
          </w:p>
        </w:tc>
        <w:tc>
          <w:tcPr>
            <w:tcW w:w="1944" w:type="dxa"/>
            <w:vAlign w:val="center"/>
          </w:tcPr>
          <w:p w14:paraId="0A0F7851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TIMESTAMP</w:t>
            </w:r>
          </w:p>
        </w:tc>
        <w:tc>
          <w:tcPr>
            <w:tcW w:w="2952" w:type="dxa"/>
            <w:vAlign w:val="center"/>
          </w:tcPr>
          <w:p w14:paraId="02320E65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DEFAULT CURRENT_TIMESTAMP</w:t>
            </w:r>
          </w:p>
        </w:tc>
        <w:tc>
          <w:tcPr>
            <w:tcW w:w="3672" w:type="dxa"/>
            <w:vAlign w:val="center"/>
          </w:tcPr>
          <w:p w14:paraId="401FBA97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Thời gian khởi tạo</w:t>
            </w:r>
          </w:p>
        </w:tc>
      </w:tr>
      <w:tr w14:paraId="6998E3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" w:type="dxa"/>
            <w:vAlign w:val="center"/>
          </w:tcPr>
          <w:p w14:paraId="69CCA4E4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8</w:t>
            </w:r>
          </w:p>
        </w:tc>
        <w:tc>
          <w:tcPr>
            <w:tcW w:w="1800" w:type="dxa"/>
            <w:vAlign w:val="center"/>
          </w:tcPr>
          <w:p w14:paraId="36020578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updated_at</w:t>
            </w:r>
          </w:p>
        </w:tc>
        <w:tc>
          <w:tcPr>
            <w:tcW w:w="1944" w:type="dxa"/>
            <w:vAlign w:val="center"/>
          </w:tcPr>
          <w:p w14:paraId="36ECDF0B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TIMESTAMP</w:t>
            </w:r>
          </w:p>
        </w:tc>
        <w:tc>
          <w:tcPr>
            <w:tcW w:w="2952" w:type="dxa"/>
            <w:vAlign w:val="center"/>
          </w:tcPr>
          <w:p w14:paraId="7011EE4A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DEFAULT CURRENT_TIMESTAMP ON UPDATE CURRENT_TIMESTAMP</w:t>
            </w:r>
          </w:p>
        </w:tc>
        <w:tc>
          <w:tcPr>
            <w:tcW w:w="3672" w:type="dxa"/>
            <w:vAlign w:val="center"/>
          </w:tcPr>
          <w:p w14:paraId="0E75EC23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Thời gian cập nhật gần nhất</w:t>
            </w:r>
          </w:p>
        </w:tc>
      </w:tr>
      <w:tr w14:paraId="662381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" w:type="dxa"/>
            <w:vAlign w:val="center"/>
          </w:tcPr>
          <w:p w14:paraId="71E81045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-</w:t>
            </w:r>
          </w:p>
        </w:tc>
        <w:tc>
          <w:tcPr>
            <w:tcW w:w="1800" w:type="dxa"/>
            <w:vAlign w:val="center"/>
          </w:tcPr>
          <w:p w14:paraId="14CE62A3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COMPOSITE KEY</w:t>
            </w:r>
          </w:p>
        </w:tc>
        <w:tc>
          <w:tcPr>
            <w:tcW w:w="1944" w:type="dxa"/>
            <w:vAlign w:val="center"/>
          </w:tcPr>
          <w:p w14:paraId="17BBBBA8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UNIQUE CONSTRAINT</w:t>
            </w:r>
          </w:p>
        </w:tc>
        <w:tc>
          <w:tcPr>
            <w:tcW w:w="2952" w:type="dxa"/>
            <w:vAlign w:val="center"/>
          </w:tcPr>
          <w:p w14:paraId="199101FD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court_id, slot_id, day_type</w:t>
            </w:r>
          </w:p>
        </w:tc>
        <w:tc>
          <w:tcPr>
            <w:tcW w:w="3672" w:type="dxa"/>
            <w:vAlign w:val="center"/>
          </w:tcPr>
          <w:p w14:paraId="05FE31E9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Đảm bảo 1 sân vào 1 ca của 1 loại ngày chỉ có 1 giá duy nhất</w:t>
            </w:r>
          </w:p>
        </w:tc>
      </w:tr>
    </w:tbl>
    <w:p w14:paraId="7A8736CB"/>
    <w:p w14:paraId="7A61717F">
      <w:r>
        <w:rPr>
          <w:rFonts w:ascii="Times New Roman" w:hAnsi="Times New Roman" w:eastAsia="Times New Roman"/>
          <w:b/>
          <w:sz w:val="28"/>
        </w:rPr>
        <w:t>6 Bảng system_configs (Cấu hình tham số hệ thống tổng quát)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8"/>
        <w:gridCol w:w="1782"/>
        <w:gridCol w:w="2051"/>
        <w:gridCol w:w="3062"/>
        <w:gridCol w:w="3557"/>
      </w:tblGrid>
      <w:tr w14:paraId="206E87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" w:type="dxa"/>
            <w:shd w:val="clear" w:color="auto" w:fill="EDEFF2"/>
            <w:vAlign w:val="center"/>
          </w:tcPr>
          <w:p w14:paraId="1E86FF9E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sz w:val="26"/>
              </w:rPr>
              <w:t>STT</w:t>
            </w:r>
          </w:p>
        </w:tc>
        <w:tc>
          <w:tcPr>
            <w:tcW w:w="1800" w:type="dxa"/>
            <w:shd w:val="clear" w:color="auto" w:fill="EDEFF2"/>
            <w:vAlign w:val="center"/>
          </w:tcPr>
          <w:p w14:paraId="749A4644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sz w:val="26"/>
              </w:rPr>
              <w:t>Tên trường</w:t>
            </w:r>
          </w:p>
        </w:tc>
        <w:tc>
          <w:tcPr>
            <w:tcW w:w="1944" w:type="dxa"/>
            <w:shd w:val="clear" w:color="auto" w:fill="EDEFF2"/>
            <w:vAlign w:val="center"/>
          </w:tcPr>
          <w:p w14:paraId="3EF681D8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sz w:val="26"/>
              </w:rPr>
              <w:t>Kiểu dữ liệu</w:t>
            </w:r>
          </w:p>
        </w:tc>
        <w:tc>
          <w:tcPr>
            <w:tcW w:w="2952" w:type="dxa"/>
            <w:shd w:val="clear" w:color="auto" w:fill="EDEFF2"/>
            <w:vAlign w:val="center"/>
          </w:tcPr>
          <w:p w14:paraId="10C6E708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sz w:val="26"/>
              </w:rPr>
              <w:t>Ràng buộc</w:t>
            </w:r>
          </w:p>
        </w:tc>
        <w:tc>
          <w:tcPr>
            <w:tcW w:w="3672" w:type="dxa"/>
            <w:shd w:val="clear" w:color="auto" w:fill="EDEFF2"/>
            <w:vAlign w:val="center"/>
          </w:tcPr>
          <w:p w14:paraId="55C5510F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sz w:val="26"/>
              </w:rPr>
              <w:t>Mô tả chi tiết</w:t>
            </w:r>
          </w:p>
        </w:tc>
      </w:tr>
      <w:tr w14:paraId="0F4ADA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" w:type="dxa"/>
            <w:vAlign w:val="center"/>
          </w:tcPr>
          <w:p w14:paraId="4A3B59A7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1</w:t>
            </w:r>
          </w:p>
        </w:tc>
        <w:tc>
          <w:tcPr>
            <w:tcW w:w="1800" w:type="dxa"/>
            <w:vAlign w:val="center"/>
          </w:tcPr>
          <w:p w14:paraId="5EC85E23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id</w:t>
            </w:r>
          </w:p>
        </w:tc>
        <w:tc>
          <w:tcPr>
            <w:tcW w:w="1944" w:type="dxa"/>
            <w:vAlign w:val="center"/>
          </w:tcPr>
          <w:p w14:paraId="0EB8AFAB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BIGINT</w:t>
            </w:r>
          </w:p>
        </w:tc>
        <w:tc>
          <w:tcPr>
            <w:tcW w:w="2952" w:type="dxa"/>
            <w:vAlign w:val="center"/>
          </w:tcPr>
          <w:p w14:paraId="5B6B64CD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PRIMARY KEY, AUTO_INCREMENT</w:t>
            </w:r>
          </w:p>
        </w:tc>
        <w:tc>
          <w:tcPr>
            <w:tcW w:w="3672" w:type="dxa"/>
            <w:vAlign w:val="center"/>
          </w:tcPr>
          <w:p w14:paraId="70BD0256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Khóa chính</w:t>
            </w:r>
          </w:p>
        </w:tc>
      </w:tr>
      <w:tr w14:paraId="39B140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" w:type="dxa"/>
            <w:vAlign w:val="center"/>
          </w:tcPr>
          <w:p w14:paraId="15266105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2</w:t>
            </w:r>
          </w:p>
        </w:tc>
        <w:tc>
          <w:tcPr>
            <w:tcW w:w="1800" w:type="dxa"/>
            <w:vAlign w:val="center"/>
          </w:tcPr>
          <w:p w14:paraId="799B717B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config_key</w:t>
            </w:r>
          </w:p>
        </w:tc>
        <w:tc>
          <w:tcPr>
            <w:tcW w:w="1944" w:type="dxa"/>
            <w:vAlign w:val="center"/>
          </w:tcPr>
          <w:p w14:paraId="4490EE1B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VARCHAR(100)</w:t>
            </w:r>
          </w:p>
        </w:tc>
        <w:tc>
          <w:tcPr>
            <w:tcW w:w="2952" w:type="dxa"/>
            <w:vAlign w:val="center"/>
          </w:tcPr>
          <w:p w14:paraId="71E6657F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UNIQUE, NOT NULL</w:t>
            </w:r>
          </w:p>
        </w:tc>
        <w:tc>
          <w:tcPr>
            <w:tcW w:w="3672" w:type="dxa"/>
            <w:vAlign w:val="center"/>
          </w:tcPr>
          <w:p w14:paraId="6C20A155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Từ khóa tham số cấu hình hệ thống (Ví dụ: TIMEOUT_MINS)</w:t>
            </w:r>
          </w:p>
        </w:tc>
      </w:tr>
      <w:tr w14:paraId="198D22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" w:type="dxa"/>
            <w:vAlign w:val="center"/>
          </w:tcPr>
          <w:p w14:paraId="148DCA81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3</w:t>
            </w:r>
          </w:p>
        </w:tc>
        <w:tc>
          <w:tcPr>
            <w:tcW w:w="1800" w:type="dxa"/>
            <w:vAlign w:val="center"/>
          </w:tcPr>
          <w:p w14:paraId="7DD1A329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config_value</w:t>
            </w:r>
          </w:p>
        </w:tc>
        <w:tc>
          <w:tcPr>
            <w:tcW w:w="1944" w:type="dxa"/>
            <w:vAlign w:val="center"/>
          </w:tcPr>
          <w:p w14:paraId="7B0BE5C6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VARCHAR(255)</w:t>
            </w:r>
          </w:p>
        </w:tc>
        <w:tc>
          <w:tcPr>
            <w:tcW w:w="2952" w:type="dxa"/>
            <w:vAlign w:val="center"/>
          </w:tcPr>
          <w:p w14:paraId="7F19E207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NOT NULL</w:t>
            </w:r>
          </w:p>
        </w:tc>
        <w:tc>
          <w:tcPr>
            <w:tcW w:w="3672" w:type="dxa"/>
            <w:vAlign w:val="center"/>
          </w:tcPr>
          <w:p w14:paraId="11B4BFE1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Giá trị thiết lập dạng String tương ứng</w:t>
            </w:r>
          </w:p>
        </w:tc>
      </w:tr>
      <w:tr w14:paraId="03C2E0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" w:type="dxa"/>
            <w:vAlign w:val="center"/>
          </w:tcPr>
          <w:p w14:paraId="07E817FD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4</w:t>
            </w:r>
          </w:p>
        </w:tc>
        <w:tc>
          <w:tcPr>
            <w:tcW w:w="1800" w:type="dxa"/>
            <w:vAlign w:val="center"/>
          </w:tcPr>
          <w:p w14:paraId="57472E5E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description</w:t>
            </w:r>
          </w:p>
        </w:tc>
        <w:tc>
          <w:tcPr>
            <w:tcW w:w="1944" w:type="dxa"/>
            <w:vAlign w:val="center"/>
          </w:tcPr>
          <w:p w14:paraId="1F3412FB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VARCHAR(255)</w:t>
            </w:r>
          </w:p>
        </w:tc>
        <w:tc>
          <w:tcPr>
            <w:tcW w:w="2952" w:type="dxa"/>
            <w:vAlign w:val="center"/>
          </w:tcPr>
          <w:p w14:paraId="67D40A5D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NULL</w:t>
            </w:r>
          </w:p>
        </w:tc>
        <w:tc>
          <w:tcPr>
            <w:tcW w:w="3672" w:type="dxa"/>
            <w:vAlign w:val="center"/>
          </w:tcPr>
          <w:p w14:paraId="1E07DE2B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Mô tả chức năng giải thích tham số cấu hình</w:t>
            </w:r>
          </w:p>
        </w:tc>
      </w:tr>
      <w:tr w14:paraId="070D31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" w:type="dxa"/>
            <w:vAlign w:val="center"/>
          </w:tcPr>
          <w:p w14:paraId="70F2702F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5</w:t>
            </w:r>
          </w:p>
        </w:tc>
        <w:tc>
          <w:tcPr>
            <w:tcW w:w="1800" w:type="dxa"/>
            <w:vAlign w:val="center"/>
          </w:tcPr>
          <w:p w14:paraId="3562844C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created_at</w:t>
            </w:r>
          </w:p>
        </w:tc>
        <w:tc>
          <w:tcPr>
            <w:tcW w:w="1944" w:type="dxa"/>
            <w:vAlign w:val="center"/>
          </w:tcPr>
          <w:p w14:paraId="7120B17C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TIMESTAMP</w:t>
            </w:r>
          </w:p>
        </w:tc>
        <w:tc>
          <w:tcPr>
            <w:tcW w:w="2952" w:type="dxa"/>
            <w:vAlign w:val="center"/>
          </w:tcPr>
          <w:p w14:paraId="01E4E79B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DEFAULT CURRENT_TIMESTAMP</w:t>
            </w:r>
          </w:p>
        </w:tc>
        <w:tc>
          <w:tcPr>
            <w:tcW w:w="3672" w:type="dxa"/>
            <w:vAlign w:val="center"/>
          </w:tcPr>
          <w:p w14:paraId="00F8BF4F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Thời gian tạo</w:t>
            </w:r>
          </w:p>
        </w:tc>
      </w:tr>
      <w:tr w14:paraId="6109D7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" w:type="dxa"/>
            <w:vAlign w:val="center"/>
          </w:tcPr>
          <w:p w14:paraId="1F5A50CA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6</w:t>
            </w:r>
          </w:p>
        </w:tc>
        <w:tc>
          <w:tcPr>
            <w:tcW w:w="1800" w:type="dxa"/>
            <w:vAlign w:val="center"/>
          </w:tcPr>
          <w:p w14:paraId="7E39D82C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updated_at</w:t>
            </w:r>
          </w:p>
        </w:tc>
        <w:tc>
          <w:tcPr>
            <w:tcW w:w="1944" w:type="dxa"/>
            <w:vAlign w:val="center"/>
          </w:tcPr>
          <w:p w14:paraId="527F6299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TIMESTAMP</w:t>
            </w:r>
          </w:p>
        </w:tc>
        <w:tc>
          <w:tcPr>
            <w:tcW w:w="2952" w:type="dxa"/>
            <w:vAlign w:val="center"/>
          </w:tcPr>
          <w:p w14:paraId="7575B8CE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DEFAULT CURRENT_TIMESTAMP ON UPDATE CURRENT_TIMESTAMP</w:t>
            </w:r>
          </w:p>
        </w:tc>
        <w:tc>
          <w:tcPr>
            <w:tcW w:w="3672" w:type="dxa"/>
            <w:vAlign w:val="center"/>
          </w:tcPr>
          <w:p w14:paraId="4B71777E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Thời gian cập nhật gần nhất</w:t>
            </w:r>
          </w:p>
        </w:tc>
      </w:tr>
    </w:tbl>
    <w:p w14:paraId="26452156"/>
    <w:p w14:paraId="360C66D6">
      <w:r>
        <w:rPr>
          <w:rFonts w:ascii="Times New Roman" w:hAnsi="Times New Roman" w:eastAsia="Times New Roman"/>
          <w:b/>
          <w:sz w:val="28"/>
        </w:rPr>
        <w:t>7 Bảng users (Quản lý toàn bộ thông tin tài khoản)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8"/>
        <w:gridCol w:w="1799"/>
        <w:gridCol w:w="2051"/>
        <w:gridCol w:w="3062"/>
        <w:gridCol w:w="3540"/>
      </w:tblGrid>
      <w:tr w14:paraId="2CEB60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" w:type="dxa"/>
            <w:shd w:val="clear" w:color="auto" w:fill="EDEFF2"/>
            <w:vAlign w:val="center"/>
          </w:tcPr>
          <w:p w14:paraId="1BB16169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sz w:val="26"/>
              </w:rPr>
              <w:t>STT</w:t>
            </w:r>
          </w:p>
        </w:tc>
        <w:tc>
          <w:tcPr>
            <w:tcW w:w="1800" w:type="dxa"/>
            <w:shd w:val="clear" w:color="auto" w:fill="EDEFF2"/>
            <w:vAlign w:val="center"/>
          </w:tcPr>
          <w:p w14:paraId="5D2FA7B6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sz w:val="26"/>
              </w:rPr>
              <w:t>Tên trường</w:t>
            </w:r>
          </w:p>
        </w:tc>
        <w:tc>
          <w:tcPr>
            <w:tcW w:w="1944" w:type="dxa"/>
            <w:shd w:val="clear" w:color="auto" w:fill="EDEFF2"/>
            <w:vAlign w:val="center"/>
          </w:tcPr>
          <w:p w14:paraId="28FA07BF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sz w:val="26"/>
              </w:rPr>
              <w:t>Kiểu dữ liệu</w:t>
            </w:r>
          </w:p>
        </w:tc>
        <w:tc>
          <w:tcPr>
            <w:tcW w:w="2952" w:type="dxa"/>
            <w:shd w:val="clear" w:color="auto" w:fill="EDEFF2"/>
            <w:vAlign w:val="center"/>
          </w:tcPr>
          <w:p w14:paraId="27CB6597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sz w:val="26"/>
              </w:rPr>
              <w:t>Ràng buộc</w:t>
            </w:r>
          </w:p>
        </w:tc>
        <w:tc>
          <w:tcPr>
            <w:tcW w:w="3672" w:type="dxa"/>
            <w:shd w:val="clear" w:color="auto" w:fill="EDEFF2"/>
            <w:vAlign w:val="center"/>
          </w:tcPr>
          <w:p w14:paraId="24D32C90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sz w:val="26"/>
              </w:rPr>
              <w:t>Mô tả chi tiết</w:t>
            </w:r>
          </w:p>
        </w:tc>
      </w:tr>
      <w:tr w14:paraId="513EB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" w:type="dxa"/>
            <w:vAlign w:val="center"/>
          </w:tcPr>
          <w:p w14:paraId="7F7C493F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1</w:t>
            </w:r>
          </w:p>
        </w:tc>
        <w:tc>
          <w:tcPr>
            <w:tcW w:w="1800" w:type="dxa"/>
            <w:vAlign w:val="center"/>
          </w:tcPr>
          <w:p w14:paraId="25BA6714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id</w:t>
            </w:r>
          </w:p>
        </w:tc>
        <w:tc>
          <w:tcPr>
            <w:tcW w:w="1944" w:type="dxa"/>
            <w:vAlign w:val="center"/>
          </w:tcPr>
          <w:p w14:paraId="7E94FD5B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BIGINT</w:t>
            </w:r>
          </w:p>
        </w:tc>
        <w:tc>
          <w:tcPr>
            <w:tcW w:w="2952" w:type="dxa"/>
            <w:vAlign w:val="center"/>
          </w:tcPr>
          <w:p w14:paraId="397C4305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PRIMARY KEY, AUTO_INCREMENT</w:t>
            </w:r>
          </w:p>
        </w:tc>
        <w:tc>
          <w:tcPr>
            <w:tcW w:w="3672" w:type="dxa"/>
            <w:vAlign w:val="center"/>
          </w:tcPr>
          <w:p w14:paraId="27545307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Khóa chính hệ thống, tự động tăng</w:t>
            </w:r>
          </w:p>
        </w:tc>
      </w:tr>
      <w:tr w14:paraId="3ED425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" w:type="dxa"/>
            <w:vAlign w:val="center"/>
          </w:tcPr>
          <w:p w14:paraId="767598A5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2</w:t>
            </w:r>
          </w:p>
        </w:tc>
        <w:tc>
          <w:tcPr>
            <w:tcW w:w="1800" w:type="dxa"/>
            <w:vAlign w:val="center"/>
          </w:tcPr>
          <w:p w14:paraId="33FAC3F9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email</w:t>
            </w:r>
          </w:p>
        </w:tc>
        <w:tc>
          <w:tcPr>
            <w:tcW w:w="1944" w:type="dxa"/>
            <w:vAlign w:val="center"/>
          </w:tcPr>
          <w:p w14:paraId="13BD5CED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VARCHAR(100)</w:t>
            </w:r>
          </w:p>
        </w:tc>
        <w:tc>
          <w:tcPr>
            <w:tcW w:w="2952" w:type="dxa"/>
            <w:vAlign w:val="center"/>
          </w:tcPr>
          <w:p w14:paraId="59668196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UNIQUE, NOT NULL</w:t>
            </w:r>
          </w:p>
        </w:tc>
        <w:tc>
          <w:tcPr>
            <w:tcW w:w="3672" w:type="dxa"/>
            <w:vAlign w:val="center"/>
          </w:tcPr>
          <w:p w14:paraId="00CF4908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Địa chỉ Email dùng đăng nhập tài khoản hệ thống</w:t>
            </w:r>
          </w:p>
        </w:tc>
      </w:tr>
      <w:tr w14:paraId="34775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" w:type="dxa"/>
            <w:vAlign w:val="center"/>
          </w:tcPr>
          <w:p w14:paraId="6CDFD878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3</w:t>
            </w:r>
          </w:p>
        </w:tc>
        <w:tc>
          <w:tcPr>
            <w:tcW w:w="1800" w:type="dxa"/>
            <w:vAlign w:val="center"/>
          </w:tcPr>
          <w:p w14:paraId="7F9703FF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phone_number</w:t>
            </w:r>
          </w:p>
        </w:tc>
        <w:tc>
          <w:tcPr>
            <w:tcW w:w="1944" w:type="dxa"/>
            <w:vAlign w:val="center"/>
          </w:tcPr>
          <w:p w14:paraId="46CE793F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VARCHAR(15)</w:t>
            </w:r>
          </w:p>
        </w:tc>
        <w:tc>
          <w:tcPr>
            <w:tcW w:w="2952" w:type="dxa"/>
            <w:vAlign w:val="center"/>
          </w:tcPr>
          <w:p w14:paraId="091ED902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UNIQUE, NOT NULL</w:t>
            </w:r>
          </w:p>
        </w:tc>
        <w:tc>
          <w:tcPr>
            <w:tcW w:w="3672" w:type="dxa"/>
            <w:vAlign w:val="center"/>
          </w:tcPr>
          <w:p w14:paraId="2EF48181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Số điện thoại liên hệ cá nhân</w:t>
            </w:r>
          </w:p>
        </w:tc>
      </w:tr>
      <w:tr w14:paraId="774A95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" w:type="dxa"/>
            <w:vAlign w:val="center"/>
          </w:tcPr>
          <w:p w14:paraId="4269328A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4</w:t>
            </w:r>
          </w:p>
        </w:tc>
        <w:tc>
          <w:tcPr>
            <w:tcW w:w="1800" w:type="dxa"/>
            <w:vAlign w:val="center"/>
          </w:tcPr>
          <w:p w14:paraId="2D785ED5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password</w:t>
            </w:r>
          </w:p>
        </w:tc>
        <w:tc>
          <w:tcPr>
            <w:tcW w:w="1944" w:type="dxa"/>
            <w:vAlign w:val="center"/>
          </w:tcPr>
          <w:p w14:paraId="331945CA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VARCHAR(255)</w:t>
            </w:r>
          </w:p>
        </w:tc>
        <w:tc>
          <w:tcPr>
            <w:tcW w:w="2952" w:type="dxa"/>
            <w:vAlign w:val="center"/>
          </w:tcPr>
          <w:p w14:paraId="76A862EF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NOT NULL</w:t>
            </w:r>
          </w:p>
        </w:tc>
        <w:tc>
          <w:tcPr>
            <w:tcW w:w="3672" w:type="dxa"/>
            <w:vAlign w:val="center"/>
          </w:tcPr>
          <w:p w14:paraId="1E0FADA0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Mật khẩu đăng nhập hệ thống (Mã hóa Hash BCrypt)</w:t>
            </w:r>
          </w:p>
        </w:tc>
      </w:tr>
      <w:tr w14:paraId="59AAFC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" w:type="dxa"/>
            <w:vAlign w:val="center"/>
          </w:tcPr>
          <w:p w14:paraId="71C594C7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5</w:t>
            </w:r>
          </w:p>
        </w:tc>
        <w:tc>
          <w:tcPr>
            <w:tcW w:w="1800" w:type="dxa"/>
            <w:vAlign w:val="center"/>
          </w:tcPr>
          <w:p w14:paraId="1F878FA9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full_name</w:t>
            </w:r>
          </w:p>
        </w:tc>
        <w:tc>
          <w:tcPr>
            <w:tcW w:w="1944" w:type="dxa"/>
            <w:vAlign w:val="center"/>
          </w:tcPr>
          <w:p w14:paraId="78B124CF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VARCHAR(50)</w:t>
            </w:r>
          </w:p>
        </w:tc>
        <w:tc>
          <w:tcPr>
            <w:tcW w:w="2952" w:type="dxa"/>
            <w:vAlign w:val="center"/>
          </w:tcPr>
          <w:p w14:paraId="6C1711FD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NOT NULL</w:t>
            </w:r>
          </w:p>
        </w:tc>
        <w:tc>
          <w:tcPr>
            <w:tcW w:w="3672" w:type="dxa"/>
            <w:vAlign w:val="center"/>
          </w:tcPr>
          <w:p w14:paraId="796A5A38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Họ và tên đầy đủ của người chơi / nhân viên</w:t>
            </w:r>
          </w:p>
        </w:tc>
      </w:tr>
      <w:tr w14:paraId="377242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" w:type="dxa"/>
            <w:vAlign w:val="center"/>
          </w:tcPr>
          <w:p w14:paraId="1527D54C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6</w:t>
            </w:r>
          </w:p>
        </w:tc>
        <w:tc>
          <w:tcPr>
            <w:tcW w:w="1800" w:type="dxa"/>
            <w:vAlign w:val="center"/>
          </w:tcPr>
          <w:p w14:paraId="3857C966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role</w:t>
            </w:r>
          </w:p>
        </w:tc>
        <w:tc>
          <w:tcPr>
            <w:tcW w:w="1944" w:type="dxa"/>
            <w:vAlign w:val="center"/>
          </w:tcPr>
          <w:p w14:paraId="4F887C1B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VARCHAR(20)</w:t>
            </w:r>
          </w:p>
        </w:tc>
        <w:tc>
          <w:tcPr>
            <w:tcW w:w="2952" w:type="dxa"/>
            <w:vAlign w:val="center"/>
          </w:tcPr>
          <w:p w14:paraId="0BD32C8B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NOT NULL, CHECK role IN ('ADMIN', 'MANAGER', 'STAFF', 'CUSTOMER')</w:t>
            </w:r>
          </w:p>
        </w:tc>
        <w:tc>
          <w:tcPr>
            <w:tcW w:w="3672" w:type="dxa"/>
            <w:vAlign w:val="center"/>
          </w:tcPr>
          <w:p w14:paraId="1EF75A33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Phân quyền người dùng</w:t>
            </w:r>
          </w:p>
        </w:tc>
      </w:tr>
      <w:tr w14:paraId="7A4C84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" w:type="dxa"/>
            <w:vAlign w:val="center"/>
          </w:tcPr>
          <w:p w14:paraId="4D567C88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7</w:t>
            </w:r>
          </w:p>
        </w:tc>
        <w:tc>
          <w:tcPr>
            <w:tcW w:w="1800" w:type="dxa"/>
            <w:vAlign w:val="center"/>
          </w:tcPr>
          <w:p w14:paraId="4927C9CF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status</w:t>
            </w:r>
          </w:p>
        </w:tc>
        <w:tc>
          <w:tcPr>
            <w:tcW w:w="1944" w:type="dxa"/>
            <w:vAlign w:val="center"/>
          </w:tcPr>
          <w:p w14:paraId="55D482F4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VARCHAR(20)</w:t>
            </w:r>
          </w:p>
        </w:tc>
        <w:tc>
          <w:tcPr>
            <w:tcW w:w="2952" w:type="dxa"/>
            <w:vAlign w:val="center"/>
          </w:tcPr>
          <w:p w14:paraId="41A8A9FB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DEFAULT 'ACTIVE', CHECK status IN ('ACTIVE', 'LOCKED')</w:t>
            </w:r>
          </w:p>
        </w:tc>
        <w:tc>
          <w:tcPr>
            <w:tcW w:w="3672" w:type="dxa"/>
            <w:vAlign w:val="center"/>
          </w:tcPr>
          <w:p w14:paraId="100FAF01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Trạng thái tài khoản hoạt động</w:t>
            </w:r>
          </w:p>
        </w:tc>
      </w:tr>
      <w:tr w14:paraId="288347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" w:type="dxa"/>
            <w:vAlign w:val="center"/>
          </w:tcPr>
          <w:p w14:paraId="1490367F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8</w:t>
            </w:r>
          </w:p>
        </w:tc>
        <w:tc>
          <w:tcPr>
            <w:tcW w:w="1800" w:type="dxa"/>
            <w:vAlign w:val="center"/>
          </w:tcPr>
          <w:p w14:paraId="55FE9935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created_at</w:t>
            </w:r>
          </w:p>
        </w:tc>
        <w:tc>
          <w:tcPr>
            <w:tcW w:w="1944" w:type="dxa"/>
            <w:vAlign w:val="center"/>
          </w:tcPr>
          <w:p w14:paraId="4E37239F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TIMESTAMP</w:t>
            </w:r>
          </w:p>
        </w:tc>
        <w:tc>
          <w:tcPr>
            <w:tcW w:w="2952" w:type="dxa"/>
            <w:vAlign w:val="center"/>
          </w:tcPr>
          <w:p w14:paraId="36E84B51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DEFAULT CURRENT_TIMESTAMP</w:t>
            </w:r>
          </w:p>
        </w:tc>
        <w:tc>
          <w:tcPr>
            <w:tcW w:w="3672" w:type="dxa"/>
            <w:vAlign w:val="center"/>
          </w:tcPr>
          <w:p w14:paraId="1023F1C3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Thời gian tạo tài khoản</w:t>
            </w:r>
          </w:p>
        </w:tc>
      </w:tr>
      <w:tr w14:paraId="671F84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" w:type="dxa"/>
            <w:vAlign w:val="center"/>
          </w:tcPr>
          <w:p w14:paraId="0E92CB6F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9</w:t>
            </w:r>
          </w:p>
        </w:tc>
        <w:tc>
          <w:tcPr>
            <w:tcW w:w="1800" w:type="dxa"/>
            <w:vAlign w:val="center"/>
          </w:tcPr>
          <w:p w14:paraId="741ABC75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updated_at</w:t>
            </w:r>
          </w:p>
        </w:tc>
        <w:tc>
          <w:tcPr>
            <w:tcW w:w="1944" w:type="dxa"/>
            <w:vAlign w:val="center"/>
          </w:tcPr>
          <w:p w14:paraId="3DC401D4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TIMESTAMP</w:t>
            </w:r>
          </w:p>
        </w:tc>
        <w:tc>
          <w:tcPr>
            <w:tcW w:w="2952" w:type="dxa"/>
            <w:vAlign w:val="center"/>
          </w:tcPr>
          <w:p w14:paraId="13EF693E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DEFAULT CURRENT_TIMESTAMP ON UPDATE CURRENT_TIMESTAMP</w:t>
            </w:r>
          </w:p>
        </w:tc>
        <w:tc>
          <w:tcPr>
            <w:tcW w:w="3672" w:type="dxa"/>
            <w:vAlign w:val="center"/>
          </w:tcPr>
          <w:p w14:paraId="0F2CF11E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Thời gian cập nhật</w:t>
            </w:r>
          </w:p>
        </w:tc>
      </w:tr>
    </w:tbl>
    <w:p w14:paraId="061DFCBE"/>
    <w:p w14:paraId="57BA5461">
      <w:r>
        <w:rPr>
          <w:rFonts w:ascii="Times New Roman" w:hAnsi="Times New Roman" w:eastAsia="Times New Roman"/>
          <w:b/>
          <w:sz w:val="28"/>
        </w:rPr>
        <w:t>8 Bảng bookings (Quản lý thông tin hóa đơn đặt đơn lẻ)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8"/>
        <w:gridCol w:w="2007"/>
        <w:gridCol w:w="2029"/>
        <w:gridCol w:w="3062"/>
        <w:gridCol w:w="3354"/>
      </w:tblGrid>
      <w:tr w14:paraId="1AD472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" w:type="dxa"/>
            <w:shd w:val="clear" w:color="auto" w:fill="EDEFF2"/>
            <w:vAlign w:val="center"/>
          </w:tcPr>
          <w:p w14:paraId="3B7DE73E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sz w:val="26"/>
              </w:rPr>
              <w:t>STT</w:t>
            </w:r>
          </w:p>
        </w:tc>
        <w:tc>
          <w:tcPr>
            <w:tcW w:w="1800" w:type="dxa"/>
            <w:shd w:val="clear" w:color="auto" w:fill="EDEFF2"/>
            <w:vAlign w:val="center"/>
          </w:tcPr>
          <w:p w14:paraId="3B35C421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sz w:val="26"/>
              </w:rPr>
              <w:t>Tên trường</w:t>
            </w:r>
          </w:p>
        </w:tc>
        <w:tc>
          <w:tcPr>
            <w:tcW w:w="1944" w:type="dxa"/>
            <w:shd w:val="clear" w:color="auto" w:fill="EDEFF2"/>
            <w:vAlign w:val="center"/>
          </w:tcPr>
          <w:p w14:paraId="6A320A80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sz w:val="26"/>
              </w:rPr>
              <w:t>Kiểu dữ liệu</w:t>
            </w:r>
          </w:p>
        </w:tc>
        <w:tc>
          <w:tcPr>
            <w:tcW w:w="2952" w:type="dxa"/>
            <w:shd w:val="clear" w:color="auto" w:fill="EDEFF2"/>
            <w:vAlign w:val="center"/>
          </w:tcPr>
          <w:p w14:paraId="6AE03EB6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sz w:val="26"/>
              </w:rPr>
              <w:t>Ràng buộc</w:t>
            </w:r>
          </w:p>
        </w:tc>
        <w:tc>
          <w:tcPr>
            <w:tcW w:w="3672" w:type="dxa"/>
            <w:shd w:val="clear" w:color="auto" w:fill="EDEFF2"/>
            <w:vAlign w:val="center"/>
          </w:tcPr>
          <w:p w14:paraId="5CF493CB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sz w:val="26"/>
              </w:rPr>
              <w:t>Mô tả chi tiết</w:t>
            </w:r>
          </w:p>
        </w:tc>
      </w:tr>
      <w:tr w14:paraId="78245E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" w:type="dxa"/>
            <w:vAlign w:val="center"/>
          </w:tcPr>
          <w:p w14:paraId="0D0AAD32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1</w:t>
            </w:r>
          </w:p>
        </w:tc>
        <w:tc>
          <w:tcPr>
            <w:tcW w:w="1800" w:type="dxa"/>
            <w:vAlign w:val="center"/>
          </w:tcPr>
          <w:p w14:paraId="6D65F848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id</w:t>
            </w:r>
          </w:p>
        </w:tc>
        <w:tc>
          <w:tcPr>
            <w:tcW w:w="1944" w:type="dxa"/>
            <w:vAlign w:val="center"/>
          </w:tcPr>
          <w:p w14:paraId="216C0A53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BIGINT</w:t>
            </w:r>
          </w:p>
        </w:tc>
        <w:tc>
          <w:tcPr>
            <w:tcW w:w="2952" w:type="dxa"/>
            <w:vAlign w:val="center"/>
          </w:tcPr>
          <w:p w14:paraId="18A23982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PRIMARY KEY, AUTO_INCREMENT</w:t>
            </w:r>
          </w:p>
        </w:tc>
        <w:tc>
          <w:tcPr>
            <w:tcW w:w="3672" w:type="dxa"/>
            <w:vAlign w:val="center"/>
          </w:tcPr>
          <w:p w14:paraId="3AFB5792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Khóa chính</w:t>
            </w:r>
          </w:p>
        </w:tc>
      </w:tr>
      <w:tr w14:paraId="7A5896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" w:type="dxa"/>
            <w:vAlign w:val="center"/>
          </w:tcPr>
          <w:p w14:paraId="7E6FC790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2</w:t>
            </w:r>
          </w:p>
        </w:tc>
        <w:tc>
          <w:tcPr>
            <w:tcW w:w="1800" w:type="dxa"/>
            <w:vAlign w:val="center"/>
          </w:tcPr>
          <w:p w14:paraId="7383CE51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booking_code</w:t>
            </w:r>
          </w:p>
        </w:tc>
        <w:tc>
          <w:tcPr>
            <w:tcW w:w="1944" w:type="dxa"/>
            <w:vAlign w:val="center"/>
          </w:tcPr>
          <w:p w14:paraId="525E1068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VARCHAR(50)</w:t>
            </w:r>
          </w:p>
        </w:tc>
        <w:tc>
          <w:tcPr>
            <w:tcW w:w="2952" w:type="dxa"/>
            <w:vAlign w:val="center"/>
          </w:tcPr>
          <w:p w14:paraId="7D8E952F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UNIQUE, NOT NULL</w:t>
            </w:r>
          </w:p>
        </w:tc>
        <w:tc>
          <w:tcPr>
            <w:tcW w:w="3672" w:type="dxa"/>
            <w:vAlign w:val="center"/>
          </w:tcPr>
          <w:p w14:paraId="3A16D7D9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Mã đơn hàng hệ thống tự sinh định danh (Ví dụ: BK20260522001)</w:t>
            </w:r>
          </w:p>
        </w:tc>
      </w:tr>
      <w:tr w14:paraId="72E678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" w:type="dxa"/>
            <w:vAlign w:val="center"/>
          </w:tcPr>
          <w:p w14:paraId="22EB2119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3</w:t>
            </w:r>
          </w:p>
        </w:tc>
        <w:tc>
          <w:tcPr>
            <w:tcW w:w="1800" w:type="dxa"/>
            <w:vAlign w:val="center"/>
          </w:tcPr>
          <w:p w14:paraId="4E471265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user_id</w:t>
            </w:r>
          </w:p>
        </w:tc>
        <w:tc>
          <w:tcPr>
            <w:tcW w:w="1944" w:type="dxa"/>
            <w:vAlign w:val="center"/>
          </w:tcPr>
          <w:p w14:paraId="5D66930C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BIGINT</w:t>
            </w:r>
          </w:p>
        </w:tc>
        <w:tc>
          <w:tcPr>
            <w:tcW w:w="2952" w:type="dxa"/>
            <w:vAlign w:val="center"/>
          </w:tcPr>
          <w:p w14:paraId="348402F3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FOREIGN KEY -&gt; users(id), NOT NULL</w:t>
            </w:r>
          </w:p>
        </w:tc>
        <w:tc>
          <w:tcPr>
            <w:tcW w:w="3672" w:type="dxa"/>
            <w:vAlign w:val="center"/>
          </w:tcPr>
          <w:p w14:paraId="6360BA72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Mã định danh khách hàng đặt lịch</w:t>
            </w:r>
          </w:p>
        </w:tc>
      </w:tr>
      <w:tr w14:paraId="6E331A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" w:type="dxa"/>
            <w:vAlign w:val="center"/>
          </w:tcPr>
          <w:p w14:paraId="5F1AA2C3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4</w:t>
            </w:r>
          </w:p>
        </w:tc>
        <w:tc>
          <w:tcPr>
            <w:tcW w:w="1800" w:type="dxa"/>
            <w:vAlign w:val="center"/>
          </w:tcPr>
          <w:p w14:paraId="0A6A1F9A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voucher_id</w:t>
            </w:r>
          </w:p>
        </w:tc>
        <w:tc>
          <w:tcPr>
            <w:tcW w:w="1944" w:type="dxa"/>
            <w:vAlign w:val="center"/>
          </w:tcPr>
          <w:p w14:paraId="64052890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BIGINT</w:t>
            </w:r>
          </w:p>
        </w:tc>
        <w:tc>
          <w:tcPr>
            <w:tcW w:w="2952" w:type="dxa"/>
            <w:vAlign w:val="center"/>
          </w:tcPr>
          <w:p w14:paraId="46C642E9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FOREIGN KEY -&gt; vouchers(id), NULL</w:t>
            </w:r>
          </w:p>
        </w:tc>
        <w:tc>
          <w:tcPr>
            <w:tcW w:w="3672" w:type="dxa"/>
            <w:vAlign w:val="center"/>
          </w:tcPr>
          <w:p w14:paraId="21DF2968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Liên kết mã khuyến mãi áp dụng giảm giá (Nếu có)</w:t>
            </w:r>
          </w:p>
        </w:tc>
      </w:tr>
      <w:tr w14:paraId="4D760C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" w:type="dxa"/>
            <w:vAlign w:val="center"/>
          </w:tcPr>
          <w:p w14:paraId="43F95050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5</w:t>
            </w:r>
          </w:p>
        </w:tc>
        <w:tc>
          <w:tcPr>
            <w:tcW w:w="1800" w:type="dxa"/>
            <w:vAlign w:val="center"/>
          </w:tcPr>
          <w:p w14:paraId="21686DA8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discount_amount</w:t>
            </w:r>
          </w:p>
        </w:tc>
        <w:tc>
          <w:tcPr>
            <w:tcW w:w="1944" w:type="dxa"/>
            <w:vAlign w:val="center"/>
          </w:tcPr>
          <w:p w14:paraId="28DEF5B1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DECIMAL(12,2)</w:t>
            </w:r>
          </w:p>
        </w:tc>
        <w:tc>
          <w:tcPr>
            <w:tcW w:w="2952" w:type="dxa"/>
            <w:vAlign w:val="center"/>
          </w:tcPr>
          <w:p w14:paraId="3B5B6BE1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DEFAULT 0.00</w:t>
            </w:r>
          </w:p>
        </w:tc>
        <w:tc>
          <w:tcPr>
            <w:tcW w:w="3672" w:type="dxa"/>
            <w:vAlign w:val="center"/>
          </w:tcPr>
          <w:p w14:paraId="13EFC291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Số tiền giảm trừ thực tế qua voucher chương trình</w:t>
            </w:r>
          </w:p>
        </w:tc>
      </w:tr>
      <w:tr w14:paraId="0900FB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" w:type="dxa"/>
            <w:vAlign w:val="center"/>
          </w:tcPr>
          <w:p w14:paraId="6BFD7C2B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6</w:t>
            </w:r>
          </w:p>
        </w:tc>
        <w:tc>
          <w:tcPr>
            <w:tcW w:w="1800" w:type="dxa"/>
            <w:vAlign w:val="center"/>
          </w:tcPr>
          <w:p w14:paraId="4F87C879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total_price</w:t>
            </w:r>
          </w:p>
        </w:tc>
        <w:tc>
          <w:tcPr>
            <w:tcW w:w="1944" w:type="dxa"/>
            <w:vAlign w:val="center"/>
          </w:tcPr>
          <w:p w14:paraId="6D122EDB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DECIMAL(12,2)</w:t>
            </w:r>
          </w:p>
        </w:tc>
        <w:tc>
          <w:tcPr>
            <w:tcW w:w="2952" w:type="dxa"/>
            <w:vAlign w:val="center"/>
          </w:tcPr>
          <w:p w14:paraId="329CB033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NOT NULL</w:t>
            </w:r>
          </w:p>
        </w:tc>
        <w:tc>
          <w:tcPr>
            <w:tcW w:w="3672" w:type="dxa"/>
            <w:vAlign w:val="center"/>
          </w:tcPr>
          <w:p w14:paraId="67E2FCD2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Tổng số tiền hóa đơn cuối cùng sau giảm giá khách cần thanh toán</w:t>
            </w:r>
          </w:p>
        </w:tc>
      </w:tr>
      <w:tr w14:paraId="6B9FC5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" w:type="dxa"/>
            <w:vAlign w:val="center"/>
          </w:tcPr>
          <w:p w14:paraId="2BB765A2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7</w:t>
            </w:r>
          </w:p>
        </w:tc>
        <w:tc>
          <w:tcPr>
            <w:tcW w:w="1800" w:type="dxa"/>
            <w:vAlign w:val="center"/>
          </w:tcPr>
          <w:p w14:paraId="25EAEBE5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booking_status</w:t>
            </w:r>
          </w:p>
        </w:tc>
        <w:tc>
          <w:tcPr>
            <w:tcW w:w="1944" w:type="dxa"/>
            <w:vAlign w:val="center"/>
          </w:tcPr>
          <w:p w14:paraId="0691D9E9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VARCHAR(20)</w:t>
            </w:r>
          </w:p>
        </w:tc>
        <w:tc>
          <w:tcPr>
            <w:tcW w:w="2952" w:type="dxa"/>
            <w:vAlign w:val="center"/>
          </w:tcPr>
          <w:p w14:paraId="44188F1B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DEFAULT 'PENDING', CHECK booking_status IN ('PENDING', 'CONFIRMED', 'CANCELLED', 'COMPLETED')</w:t>
            </w:r>
          </w:p>
        </w:tc>
        <w:tc>
          <w:tcPr>
            <w:tcW w:w="3672" w:type="dxa"/>
            <w:vAlign w:val="center"/>
          </w:tcPr>
          <w:p w14:paraId="4D9E26C2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Trạng thái vòng đời đơn đặt</w:t>
            </w:r>
          </w:p>
        </w:tc>
      </w:tr>
      <w:tr w14:paraId="1405BB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" w:type="dxa"/>
            <w:vAlign w:val="center"/>
          </w:tcPr>
          <w:p w14:paraId="785603A2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8</w:t>
            </w:r>
          </w:p>
        </w:tc>
        <w:tc>
          <w:tcPr>
            <w:tcW w:w="1800" w:type="dxa"/>
            <w:vAlign w:val="center"/>
          </w:tcPr>
          <w:p w14:paraId="30D59568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payment_status</w:t>
            </w:r>
          </w:p>
        </w:tc>
        <w:tc>
          <w:tcPr>
            <w:tcW w:w="1944" w:type="dxa"/>
            <w:vAlign w:val="center"/>
          </w:tcPr>
          <w:p w14:paraId="151A6955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VARCHAR(20)</w:t>
            </w:r>
          </w:p>
        </w:tc>
        <w:tc>
          <w:tcPr>
            <w:tcW w:w="2952" w:type="dxa"/>
            <w:vAlign w:val="center"/>
          </w:tcPr>
          <w:p w14:paraId="73AF35C7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DEFAULT 'UNPAID', CHECK payment_status IN ('UNPAID', 'PARTIAL', 'PAID', 'REFUNDED')</w:t>
            </w:r>
          </w:p>
        </w:tc>
        <w:tc>
          <w:tcPr>
            <w:tcW w:w="3672" w:type="dxa"/>
            <w:vAlign w:val="center"/>
          </w:tcPr>
          <w:p w14:paraId="2C367354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Trạng thái thanh toán tổng hợp của đơn đặt</w:t>
            </w:r>
          </w:p>
        </w:tc>
      </w:tr>
      <w:tr w14:paraId="13478F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" w:type="dxa"/>
            <w:vAlign w:val="center"/>
          </w:tcPr>
          <w:p w14:paraId="2858C0E0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9</w:t>
            </w:r>
          </w:p>
        </w:tc>
        <w:tc>
          <w:tcPr>
            <w:tcW w:w="1800" w:type="dxa"/>
            <w:vAlign w:val="center"/>
          </w:tcPr>
          <w:p w14:paraId="264168D2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created_at</w:t>
            </w:r>
          </w:p>
        </w:tc>
        <w:tc>
          <w:tcPr>
            <w:tcW w:w="1944" w:type="dxa"/>
            <w:vAlign w:val="center"/>
          </w:tcPr>
          <w:p w14:paraId="070C39D5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TIMESTAMP</w:t>
            </w:r>
          </w:p>
        </w:tc>
        <w:tc>
          <w:tcPr>
            <w:tcW w:w="2952" w:type="dxa"/>
            <w:vAlign w:val="center"/>
          </w:tcPr>
          <w:p w14:paraId="5966FA3E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DEFAULT CURRENT_TIMESTAMP</w:t>
            </w:r>
          </w:p>
        </w:tc>
        <w:tc>
          <w:tcPr>
            <w:tcW w:w="3672" w:type="dxa"/>
            <w:vAlign w:val="center"/>
          </w:tcPr>
          <w:p w14:paraId="197E3AF3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Thời gian khởi tạo đơn đặt sân giữ chỗ tạm thời</w:t>
            </w:r>
          </w:p>
        </w:tc>
      </w:tr>
      <w:tr w14:paraId="26C24A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" w:type="dxa"/>
            <w:vAlign w:val="center"/>
          </w:tcPr>
          <w:p w14:paraId="610D9418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10</w:t>
            </w:r>
          </w:p>
        </w:tc>
        <w:tc>
          <w:tcPr>
            <w:tcW w:w="1800" w:type="dxa"/>
            <w:vAlign w:val="center"/>
          </w:tcPr>
          <w:p w14:paraId="6D5CD379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updated_at</w:t>
            </w:r>
          </w:p>
        </w:tc>
        <w:tc>
          <w:tcPr>
            <w:tcW w:w="1944" w:type="dxa"/>
            <w:vAlign w:val="center"/>
          </w:tcPr>
          <w:p w14:paraId="3648F822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TIMESTAMP</w:t>
            </w:r>
          </w:p>
        </w:tc>
        <w:tc>
          <w:tcPr>
            <w:tcW w:w="2952" w:type="dxa"/>
            <w:vAlign w:val="center"/>
          </w:tcPr>
          <w:p w14:paraId="2DAE4AD1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DEFAULT CURRENT_TIMESTAMP ON UPDATE CURRENT_TIMESTAMP</w:t>
            </w:r>
          </w:p>
        </w:tc>
        <w:tc>
          <w:tcPr>
            <w:tcW w:w="3672" w:type="dxa"/>
            <w:vAlign w:val="center"/>
          </w:tcPr>
          <w:p w14:paraId="05DD1536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Thời gian cập nhật trạng thái đơn gần nhất</w:t>
            </w:r>
          </w:p>
        </w:tc>
      </w:tr>
    </w:tbl>
    <w:p w14:paraId="7BC89B18"/>
    <w:p w14:paraId="6011ABB4">
      <w:r>
        <w:rPr>
          <w:rFonts w:ascii="Times New Roman" w:hAnsi="Times New Roman" w:eastAsia="Times New Roman"/>
          <w:b/>
          <w:sz w:val="28"/>
        </w:rPr>
        <w:t>9 Bảng booking_details (Chi tiết mốc lịch sân)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8"/>
        <w:gridCol w:w="1789"/>
        <w:gridCol w:w="2029"/>
        <w:gridCol w:w="3062"/>
        <w:gridCol w:w="3572"/>
      </w:tblGrid>
      <w:tr w14:paraId="3321BA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8" w:type="dxa"/>
            <w:shd w:val="clear" w:color="auto" w:fill="EDEFF2"/>
            <w:vAlign w:val="center"/>
          </w:tcPr>
          <w:p w14:paraId="1054F623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sz w:val="26"/>
              </w:rPr>
              <w:t>STT</w:t>
            </w:r>
          </w:p>
        </w:tc>
        <w:tc>
          <w:tcPr>
            <w:tcW w:w="1789" w:type="dxa"/>
            <w:shd w:val="clear" w:color="auto" w:fill="EDEFF2"/>
            <w:vAlign w:val="center"/>
          </w:tcPr>
          <w:p w14:paraId="51C46801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sz w:val="26"/>
              </w:rPr>
              <w:t>Tên trường</w:t>
            </w:r>
          </w:p>
        </w:tc>
        <w:tc>
          <w:tcPr>
            <w:tcW w:w="2029" w:type="dxa"/>
            <w:shd w:val="clear" w:color="auto" w:fill="EDEFF2"/>
            <w:vAlign w:val="center"/>
          </w:tcPr>
          <w:p w14:paraId="68B563F4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sz w:val="26"/>
              </w:rPr>
              <w:t>Kiểu dữ liệu</w:t>
            </w:r>
          </w:p>
        </w:tc>
        <w:tc>
          <w:tcPr>
            <w:tcW w:w="3062" w:type="dxa"/>
            <w:shd w:val="clear" w:color="auto" w:fill="EDEFF2"/>
            <w:vAlign w:val="center"/>
          </w:tcPr>
          <w:p w14:paraId="6683F790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sz w:val="26"/>
              </w:rPr>
              <w:t>Ràng buộc</w:t>
            </w:r>
          </w:p>
        </w:tc>
        <w:tc>
          <w:tcPr>
            <w:tcW w:w="3572" w:type="dxa"/>
            <w:shd w:val="clear" w:color="auto" w:fill="EDEFF2"/>
            <w:vAlign w:val="center"/>
          </w:tcPr>
          <w:p w14:paraId="41BB212E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sz w:val="26"/>
              </w:rPr>
              <w:t>Mô tả chi tiết</w:t>
            </w:r>
          </w:p>
        </w:tc>
      </w:tr>
      <w:tr w14:paraId="3E3430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8" w:type="dxa"/>
            <w:vAlign w:val="center"/>
          </w:tcPr>
          <w:p w14:paraId="5084D756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1</w:t>
            </w:r>
          </w:p>
        </w:tc>
        <w:tc>
          <w:tcPr>
            <w:tcW w:w="1789" w:type="dxa"/>
            <w:vAlign w:val="center"/>
          </w:tcPr>
          <w:p w14:paraId="1FA6A9CD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id</w:t>
            </w:r>
          </w:p>
        </w:tc>
        <w:tc>
          <w:tcPr>
            <w:tcW w:w="2029" w:type="dxa"/>
            <w:vAlign w:val="center"/>
          </w:tcPr>
          <w:p w14:paraId="6BDE9E86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BIGINT</w:t>
            </w:r>
          </w:p>
        </w:tc>
        <w:tc>
          <w:tcPr>
            <w:tcW w:w="3062" w:type="dxa"/>
            <w:vAlign w:val="center"/>
          </w:tcPr>
          <w:p w14:paraId="2ADB7CE0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PRIMARY KEY, AUTO_INCREMENT</w:t>
            </w:r>
          </w:p>
        </w:tc>
        <w:tc>
          <w:tcPr>
            <w:tcW w:w="3572" w:type="dxa"/>
            <w:vAlign w:val="center"/>
          </w:tcPr>
          <w:p w14:paraId="04083960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Khóa chính dòng chi tiết</w:t>
            </w:r>
          </w:p>
        </w:tc>
      </w:tr>
      <w:tr w14:paraId="5C7DED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8" w:type="dxa"/>
            <w:vAlign w:val="center"/>
          </w:tcPr>
          <w:p w14:paraId="710193D5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2</w:t>
            </w:r>
          </w:p>
        </w:tc>
        <w:tc>
          <w:tcPr>
            <w:tcW w:w="1789" w:type="dxa"/>
            <w:vAlign w:val="center"/>
          </w:tcPr>
          <w:p w14:paraId="202CF286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booking_id</w:t>
            </w:r>
          </w:p>
        </w:tc>
        <w:tc>
          <w:tcPr>
            <w:tcW w:w="2029" w:type="dxa"/>
            <w:vAlign w:val="center"/>
          </w:tcPr>
          <w:p w14:paraId="29006005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BIGINT</w:t>
            </w:r>
          </w:p>
        </w:tc>
        <w:tc>
          <w:tcPr>
            <w:tcW w:w="3062" w:type="dxa"/>
            <w:vAlign w:val="center"/>
          </w:tcPr>
          <w:p w14:paraId="7A19797D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FOREIGN KEY -&gt; bookings(id), NOT NULL</w:t>
            </w:r>
          </w:p>
        </w:tc>
        <w:tc>
          <w:tcPr>
            <w:tcW w:w="3572" w:type="dxa"/>
            <w:vAlign w:val="center"/>
          </w:tcPr>
          <w:p w14:paraId="492DE91A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Liên kết mã đơn tổng hóa đơn đặt sân</w:t>
            </w:r>
          </w:p>
        </w:tc>
      </w:tr>
      <w:tr w14:paraId="6802FC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8" w:type="dxa"/>
            <w:vAlign w:val="center"/>
          </w:tcPr>
          <w:p w14:paraId="4BC3CD4A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3</w:t>
            </w:r>
          </w:p>
        </w:tc>
        <w:tc>
          <w:tcPr>
            <w:tcW w:w="1789" w:type="dxa"/>
            <w:vAlign w:val="center"/>
          </w:tcPr>
          <w:p w14:paraId="2FE3FF6B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court_id</w:t>
            </w:r>
          </w:p>
        </w:tc>
        <w:tc>
          <w:tcPr>
            <w:tcW w:w="2029" w:type="dxa"/>
            <w:vAlign w:val="center"/>
          </w:tcPr>
          <w:p w14:paraId="0A2F2915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BIGINT</w:t>
            </w:r>
          </w:p>
        </w:tc>
        <w:tc>
          <w:tcPr>
            <w:tcW w:w="3062" w:type="dxa"/>
            <w:vAlign w:val="center"/>
          </w:tcPr>
          <w:p w14:paraId="624B273A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FOREIGN KEY -&gt; courts(id), NOT NULL</w:t>
            </w:r>
          </w:p>
        </w:tc>
        <w:tc>
          <w:tcPr>
            <w:tcW w:w="3572" w:type="dxa"/>
            <w:vAlign w:val="center"/>
          </w:tcPr>
          <w:p w14:paraId="1AF49A95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Mã liên kết sân cầu lông được chọn chơi</w:t>
            </w:r>
          </w:p>
        </w:tc>
      </w:tr>
      <w:tr w14:paraId="20F4EA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8" w:type="dxa"/>
            <w:vAlign w:val="center"/>
          </w:tcPr>
          <w:p w14:paraId="7B2D1232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4</w:t>
            </w:r>
          </w:p>
        </w:tc>
        <w:tc>
          <w:tcPr>
            <w:tcW w:w="1789" w:type="dxa"/>
            <w:vAlign w:val="center"/>
          </w:tcPr>
          <w:p w14:paraId="68BDC346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slot_id</w:t>
            </w:r>
          </w:p>
        </w:tc>
        <w:tc>
          <w:tcPr>
            <w:tcW w:w="2029" w:type="dxa"/>
            <w:vAlign w:val="center"/>
          </w:tcPr>
          <w:p w14:paraId="26DE3147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BIGINT</w:t>
            </w:r>
          </w:p>
        </w:tc>
        <w:tc>
          <w:tcPr>
            <w:tcW w:w="3062" w:type="dxa"/>
            <w:vAlign w:val="center"/>
          </w:tcPr>
          <w:p w14:paraId="2E0B844D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FOREIGN KEY -&gt; time_slots(id), NOT NULL</w:t>
            </w:r>
          </w:p>
        </w:tc>
        <w:tc>
          <w:tcPr>
            <w:tcW w:w="3572" w:type="dxa"/>
            <w:vAlign w:val="center"/>
          </w:tcPr>
          <w:p w14:paraId="0574EFC8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Mã liên kết ca thi đấu khung giờ cụ thể</w:t>
            </w:r>
          </w:p>
        </w:tc>
      </w:tr>
      <w:tr w14:paraId="34B962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8" w:type="dxa"/>
            <w:vAlign w:val="center"/>
          </w:tcPr>
          <w:p w14:paraId="61F746FD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5</w:t>
            </w:r>
          </w:p>
        </w:tc>
        <w:tc>
          <w:tcPr>
            <w:tcW w:w="1789" w:type="dxa"/>
            <w:vAlign w:val="center"/>
          </w:tcPr>
          <w:p w14:paraId="48FC33B6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booking_date</w:t>
            </w:r>
          </w:p>
        </w:tc>
        <w:tc>
          <w:tcPr>
            <w:tcW w:w="2029" w:type="dxa"/>
            <w:vAlign w:val="center"/>
          </w:tcPr>
          <w:p w14:paraId="145B24FB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DATE</w:t>
            </w:r>
          </w:p>
        </w:tc>
        <w:tc>
          <w:tcPr>
            <w:tcW w:w="3062" w:type="dxa"/>
            <w:vAlign w:val="center"/>
          </w:tcPr>
          <w:p w14:paraId="3C9EAE74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NOT NULL</w:t>
            </w:r>
          </w:p>
        </w:tc>
        <w:tc>
          <w:tcPr>
            <w:tcW w:w="3572" w:type="dxa"/>
            <w:vAlign w:val="center"/>
          </w:tcPr>
          <w:p w14:paraId="46B576BB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Ngày đặt thực tế đến chơi sân</w:t>
            </w:r>
          </w:p>
        </w:tc>
      </w:tr>
      <w:tr w14:paraId="6D6E46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8" w:type="dxa"/>
            <w:vAlign w:val="center"/>
          </w:tcPr>
          <w:p w14:paraId="083187D3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6</w:t>
            </w:r>
          </w:p>
        </w:tc>
        <w:tc>
          <w:tcPr>
            <w:tcW w:w="1789" w:type="dxa"/>
            <w:vAlign w:val="center"/>
          </w:tcPr>
          <w:p w14:paraId="5AE296B5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unit_price</w:t>
            </w:r>
          </w:p>
        </w:tc>
        <w:tc>
          <w:tcPr>
            <w:tcW w:w="2029" w:type="dxa"/>
            <w:vAlign w:val="center"/>
          </w:tcPr>
          <w:p w14:paraId="09AF10A6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DECIMAL(12,2)</w:t>
            </w:r>
          </w:p>
        </w:tc>
        <w:tc>
          <w:tcPr>
            <w:tcW w:w="3062" w:type="dxa"/>
            <w:vAlign w:val="center"/>
          </w:tcPr>
          <w:p w14:paraId="19991A03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NOT NULL</w:t>
            </w:r>
          </w:p>
        </w:tc>
        <w:tc>
          <w:tcPr>
            <w:tcW w:w="3572" w:type="dxa"/>
            <w:vAlign w:val="center"/>
          </w:tcPr>
          <w:p w14:paraId="78CA8184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Giá sân lẻ chốt tại thời điểm đặt</w:t>
            </w:r>
          </w:p>
        </w:tc>
      </w:tr>
      <w:tr w14:paraId="593A30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8" w:type="dxa"/>
            <w:vAlign w:val="center"/>
          </w:tcPr>
          <w:p w14:paraId="451BFFF4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7</w:t>
            </w:r>
          </w:p>
        </w:tc>
        <w:tc>
          <w:tcPr>
            <w:tcW w:w="1789" w:type="dxa"/>
            <w:vAlign w:val="center"/>
          </w:tcPr>
          <w:p w14:paraId="5F92207D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detail_status</w:t>
            </w:r>
          </w:p>
        </w:tc>
        <w:tc>
          <w:tcPr>
            <w:tcW w:w="2029" w:type="dxa"/>
            <w:vAlign w:val="center"/>
          </w:tcPr>
          <w:p w14:paraId="63D905BD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VARCHAR(20)</w:t>
            </w:r>
          </w:p>
        </w:tc>
        <w:tc>
          <w:tcPr>
            <w:tcW w:w="3062" w:type="dxa"/>
            <w:vAlign w:val="center"/>
          </w:tcPr>
          <w:p w14:paraId="12235A53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DEFAULT 'BOOKED', CHECK detail_status IN ('BOOKED', 'CANCELLED', 'COMPLETED')</w:t>
            </w:r>
          </w:p>
        </w:tc>
        <w:tc>
          <w:tcPr>
            <w:tcW w:w="3572" w:type="dxa"/>
            <w:vAlign w:val="center"/>
          </w:tcPr>
          <w:p w14:paraId="02B8E094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Trạng thái riêng của từng dòng đặt sân</w:t>
            </w:r>
          </w:p>
        </w:tc>
      </w:tr>
      <w:tr w14:paraId="78AD83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8" w:type="dxa"/>
            <w:vAlign w:val="center"/>
          </w:tcPr>
          <w:p w14:paraId="2937985B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8</w:t>
            </w:r>
          </w:p>
        </w:tc>
        <w:tc>
          <w:tcPr>
            <w:tcW w:w="1789" w:type="dxa"/>
            <w:vAlign w:val="center"/>
          </w:tcPr>
          <w:p w14:paraId="6D948E0C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created_at</w:t>
            </w:r>
          </w:p>
        </w:tc>
        <w:tc>
          <w:tcPr>
            <w:tcW w:w="2029" w:type="dxa"/>
            <w:vAlign w:val="center"/>
          </w:tcPr>
          <w:p w14:paraId="30181E50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TIMESTAMP</w:t>
            </w:r>
          </w:p>
        </w:tc>
        <w:tc>
          <w:tcPr>
            <w:tcW w:w="3062" w:type="dxa"/>
            <w:vAlign w:val="center"/>
          </w:tcPr>
          <w:p w14:paraId="3375F091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DEFAULT CURRENT_TIMESTAMP</w:t>
            </w:r>
          </w:p>
        </w:tc>
        <w:tc>
          <w:tcPr>
            <w:tcW w:w="3572" w:type="dxa"/>
            <w:vAlign w:val="center"/>
          </w:tcPr>
          <w:p w14:paraId="64ED333C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Thời gian dòng chi tiết được tạo</w:t>
            </w:r>
          </w:p>
        </w:tc>
      </w:tr>
      <w:tr w14:paraId="10537A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08" w:type="dxa"/>
            <w:vAlign w:val="center"/>
          </w:tcPr>
          <w:p w14:paraId="02F72824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9</w:t>
            </w:r>
          </w:p>
        </w:tc>
        <w:tc>
          <w:tcPr>
            <w:tcW w:w="1789" w:type="dxa"/>
            <w:vAlign w:val="center"/>
          </w:tcPr>
          <w:p w14:paraId="17E2139B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updated_at</w:t>
            </w:r>
          </w:p>
        </w:tc>
        <w:tc>
          <w:tcPr>
            <w:tcW w:w="2029" w:type="dxa"/>
            <w:vAlign w:val="center"/>
          </w:tcPr>
          <w:p w14:paraId="63C16C0F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TIMESTAMP</w:t>
            </w:r>
          </w:p>
        </w:tc>
        <w:tc>
          <w:tcPr>
            <w:tcW w:w="3062" w:type="dxa"/>
            <w:vAlign w:val="center"/>
          </w:tcPr>
          <w:p w14:paraId="10636526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DEFAULT CURRENT_TIMESTAMP ON UPDATE CURRENT_TIMESTAMP</w:t>
            </w:r>
          </w:p>
        </w:tc>
        <w:tc>
          <w:tcPr>
            <w:tcW w:w="3572" w:type="dxa"/>
            <w:vAlign w:val="center"/>
          </w:tcPr>
          <w:p w14:paraId="52E612EC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Thời gian cập nhật</w:t>
            </w:r>
          </w:p>
        </w:tc>
      </w:tr>
    </w:tbl>
    <w:p w14:paraId="5D0DDE18"/>
    <w:p w14:paraId="0BB9EF8F">
      <w:r>
        <w:rPr>
          <w:rFonts w:ascii="Times New Roman" w:hAnsi="Times New Roman" w:eastAsia="Times New Roman"/>
          <w:b/>
          <w:sz w:val="28"/>
        </w:rPr>
        <w:t>10 Bảng court_reservations (Bảng lịch sân chung chống trùng lịch và khóa sân)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8"/>
        <w:gridCol w:w="1935"/>
        <w:gridCol w:w="2051"/>
        <w:gridCol w:w="3062"/>
        <w:gridCol w:w="3404"/>
      </w:tblGrid>
      <w:tr w14:paraId="00C094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" w:type="dxa"/>
            <w:shd w:val="clear" w:color="auto" w:fill="EDEFF2"/>
            <w:vAlign w:val="center"/>
          </w:tcPr>
          <w:p w14:paraId="78EAC722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sz w:val="26"/>
              </w:rPr>
              <w:t>STT</w:t>
            </w:r>
          </w:p>
        </w:tc>
        <w:tc>
          <w:tcPr>
            <w:tcW w:w="1800" w:type="dxa"/>
            <w:shd w:val="clear" w:color="auto" w:fill="EDEFF2"/>
            <w:vAlign w:val="center"/>
          </w:tcPr>
          <w:p w14:paraId="388A4C25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sz w:val="26"/>
              </w:rPr>
              <w:t>Tên trường</w:t>
            </w:r>
          </w:p>
        </w:tc>
        <w:tc>
          <w:tcPr>
            <w:tcW w:w="1944" w:type="dxa"/>
            <w:shd w:val="clear" w:color="auto" w:fill="EDEFF2"/>
            <w:vAlign w:val="center"/>
          </w:tcPr>
          <w:p w14:paraId="5F4CEE5D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sz w:val="26"/>
              </w:rPr>
              <w:t>Kiểu dữ liệu</w:t>
            </w:r>
          </w:p>
        </w:tc>
        <w:tc>
          <w:tcPr>
            <w:tcW w:w="2952" w:type="dxa"/>
            <w:shd w:val="clear" w:color="auto" w:fill="EDEFF2"/>
            <w:vAlign w:val="center"/>
          </w:tcPr>
          <w:p w14:paraId="58BCBA5B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sz w:val="26"/>
              </w:rPr>
              <w:t>Ràng buộc</w:t>
            </w:r>
          </w:p>
        </w:tc>
        <w:tc>
          <w:tcPr>
            <w:tcW w:w="3672" w:type="dxa"/>
            <w:shd w:val="clear" w:color="auto" w:fill="EDEFF2"/>
            <w:vAlign w:val="center"/>
          </w:tcPr>
          <w:p w14:paraId="701D8E22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sz w:val="26"/>
              </w:rPr>
              <w:t>Mô tả chi tiết</w:t>
            </w:r>
          </w:p>
        </w:tc>
      </w:tr>
      <w:tr w14:paraId="2DB2D2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" w:type="dxa"/>
            <w:vAlign w:val="center"/>
          </w:tcPr>
          <w:p w14:paraId="1A9213FC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1</w:t>
            </w:r>
          </w:p>
        </w:tc>
        <w:tc>
          <w:tcPr>
            <w:tcW w:w="1800" w:type="dxa"/>
            <w:vAlign w:val="center"/>
          </w:tcPr>
          <w:p w14:paraId="55050C76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id</w:t>
            </w:r>
          </w:p>
        </w:tc>
        <w:tc>
          <w:tcPr>
            <w:tcW w:w="1944" w:type="dxa"/>
            <w:vAlign w:val="center"/>
          </w:tcPr>
          <w:p w14:paraId="26F1B884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BIGINT</w:t>
            </w:r>
          </w:p>
        </w:tc>
        <w:tc>
          <w:tcPr>
            <w:tcW w:w="2952" w:type="dxa"/>
            <w:vAlign w:val="center"/>
          </w:tcPr>
          <w:p w14:paraId="7341740D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PRIMARY KEY, AUTO_INCREMENT</w:t>
            </w:r>
          </w:p>
        </w:tc>
        <w:tc>
          <w:tcPr>
            <w:tcW w:w="3672" w:type="dxa"/>
            <w:vAlign w:val="center"/>
          </w:tcPr>
          <w:p w14:paraId="5FA580B7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Khóa chính</w:t>
            </w:r>
          </w:p>
        </w:tc>
      </w:tr>
      <w:tr w14:paraId="4193E5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" w:type="dxa"/>
            <w:vAlign w:val="center"/>
          </w:tcPr>
          <w:p w14:paraId="637CFA29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2</w:t>
            </w:r>
          </w:p>
        </w:tc>
        <w:tc>
          <w:tcPr>
            <w:tcW w:w="1800" w:type="dxa"/>
            <w:vAlign w:val="center"/>
          </w:tcPr>
          <w:p w14:paraId="53D1122A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court_id</w:t>
            </w:r>
          </w:p>
        </w:tc>
        <w:tc>
          <w:tcPr>
            <w:tcW w:w="1944" w:type="dxa"/>
            <w:vAlign w:val="center"/>
          </w:tcPr>
          <w:p w14:paraId="3A23D08D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BIGINT</w:t>
            </w:r>
          </w:p>
        </w:tc>
        <w:tc>
          <w:tcPr>
            <w:tcW w:w="2952" w:type="dxa"/>
            <w:vAlign w:val="center"/>
          </w:tcPr>
          <w:p w14:paraId="1457C694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FOREIGN KEY -&gt; courts(id), NOT NULL</w:t>
            </w:r>
          </w:p>
        </w:tc>
        <w:tc>
          <w:tcPr>
            <w:tcW w:w="3672" w:type="dxa"/>
            <w:vAlign w:val="center"/>
          </w:tcPr>
          <w:p w14:paraId="54C5027B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Sân được giữ chỗ hoặc khóa lịch</w:t>
            </w:r>
          </w:p>
        </w:tc>
      </w:tr>
      <w:tr w14:paraId="2BD3FA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" w:type="dxa"/>
            <w:vAlign w:val="center"/>
          </w:tcPr>
          <w:p w14:paraId="38D20A29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3</w:t>
            </w:r>
          </w:p>
        </w:tc>
        <w:tc>
          <w:tcPr>
            <w:tcW w:w="1800" w:type="dxa"/>
            <w:vAlign w:val="center"/>
          </w:tcPr>
          <w:p w14:paraId="60D07A09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slot_id</w:t>
            </w:r>
          </w:p>
        </w:tc>
        <w:tc>
          <w:tcPr>
            <w:tcW w:w="1944" w:type="dxa"/>
            <w:vAlign w:val="center"/>
          </w:tcPr>
          <w:p w14:paraId="377E7B55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BIGINT</w:t>
            </w:r>
          </w:p>
        </w:tc>
        <w:tc>
          <w:tcPr>
            <w:tcW w:w="2952" w:type="dxa"/>
            <w:vAlign w:val="center"/>
          </w:tcPr>
          <w:p w14:paraId="6966B8CD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FOREIGN KEY -&gt; time_slots(id), NOT NULL</w:t>
            </w:r>
          </w:p>
        </w:tc>
        <w:tc>
          <w:tcPr>
            <w:tcW w:w="3672" w:type="dxa"/>
            <w:vAlign w:val="center"/>
          </w:tcPr>
          <w:p w14:paraId="4FD4048F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Khung giờ được giữ chỗ hoặc khóa lịch</w:t>
            </w:r>
          </w:p>
        </w:tc>
      </w:tr>
      <w:tr w14:paraId="34D192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" w:type="dxa"/>
            <w:vAlign w:val="center"/>
          </w:tcPr>
          <w:p w14:paraId="643A2ECD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4</w:t>
            </w:r>
          </w:p>
        </w:tc>
        <w:tc>
          <w:tcPr>
            <w:tcW w:w="1800" w:type="dxa"/>
            <w:vAlign w:val="center"/>
          </w:tcPr>
          <w:p w14:paraId="4088C2CA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reservation_date</w:t>
            </w:r>
          </w:p>
        </w:tc>
        <w:tc>
          <w:tcPr>
            <w:tcW w:w="1944" w:type="dxa"/>
            <w:vAlign w:val="center"/>
          </w:tcPr>
          <w:p w14:paraId="7A8986D0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DATE</w:t>
            </w:r>
          </w:p>
        </w:tc>
        <w:tc>
          <w:tcPr>
            <w:tcW w:w="2952" w:type="dxa"/>
            <w:vAlign w:val="center"/>
          </w:tcPr>
          <w:p w14:paraId="16CABD40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NOT NULL</w:t>
            </w:r>
          </w:p>
        </w:tc>
        <w:tc>
          <w:tcPr>
            <w:tcW w:w="3672" w:type="dxa"/>
            <w:vAlign w:val="center"/>
          </w:tcPr>
          <w:p w14:paraId="303A11B2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Ngày áp dụng giữ chỗ hoặc khóa sân</w:t>
            </w:r>
          </w:p>
        </w:tc>
      </w:tr>
      <w:tr w14:paraId="14327A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" w:type="dxa"/>
            <w:vAlign w:val="center"/>
          </w:tcPr>
          <w:p w14:paraId="62F0B39F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5</w:t>
            </w:r>
          </w:p>
        </w:tc>
        <w:tc>
          <w:tcPr>
            <w:tcW w:w="1800" w:type="dxa"/>
            <w:vAlign w:val="center"/>
          </w:tcPr>
          <w:p w14:paraId="43372093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source_type</w:t>
            </w:r>
          </w:p>
        </w:tc>
        <w:tc>
          <w:tcPr>
            <w:tcW w:w="1944" w:type="dxa"/>
            <w:vAlign w:val="center"/>
          </w:tcPr>
          <w:p w14:paraId="2D220083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VARCHAR(20)</w:t>
            </w:r>
          </w:p>
        </w:tc>
        <w:tc>
          <w:tcPr>
            <w:tcW w:w="2952" w:type="dxa"/>
            <w:vAlign w:val="center"/>
          </w:tcPr>
          <w:p w14:paraId="7AE3B977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NOT NULL, CHECK source_type IN ('BOOKING', 'SUBSCRIPTION', 'MAINTENANCE', 'ADMIN_BLOCK')</w:t>
            </w:r>
          </w:p>
        </w:tc>
        <w:tc>
          <w:tcPr>
            <w:tcW w:w="3672" w:type="dxa"/>
            <w:vAlign w:val="center"/>
          </w:tcPr>
          <w:p w14:paraId="2B0B25A1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Nguồn tạo lịch giữ sân</w:t>
            </w:r>
          </w:p>
        </w:tc>
      </w:tr>
      <w:tr w14:paraId="75C0D5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" w:type="dxa"/>
            <w:vAlign w:val="center"/>
          </w:tcPr>
          <w:p w14:paraId="68984F3C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6</w:t>
            </w:r>
          </w:p>
        </w:tc>
        <w:tc>
          <w:tcPr>
            <w:tcW w:w="1800" w:type="dxa"/>
            <w:vAlign w:val="center"/>
          </w:tcPr>
          <w:p w14:paraId="01E661CC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source_id</w:t>
            </w:r>
          </w:p>
        </w:tc>
        <w:tc>
          <w:tcPr>
            <w:tcW w:w="1944" w:type="dxa"/>
            <w:vAlign w:val="center"/>
          </w:tcPr>
          <w:p w14:paraId="6E65A324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BIGINT</w:t>
            </w:r>
          </w:p>
        </w:tc>
        <w:tc>
          <w:tcPr>
            <w:tcW w:w="2952" w:type="dxa"/>
            <w:vAlign w:val="center"/>
          </w:tcPr>
          <w:p w14:paraId="19A2DDBA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NULL</w:t>
            </w:r>
          </w:p>
        </w:tc>
        <w:tc>
          <w:tcPr>
            <w:tcW w:w="3672" w:type="dxa"/>
            <w:vAlign w:val="center"/>
          </w:tcPr>
          <w:p w14:paraId="3DE07307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Khóa tham chiếu nghiệp vụ: booking_details.id hoặc subscription_schedules.id; NULL nếu khóa sân thủ công/bảo trì</w:t>
            </w:r>
          </w:p>
        </w:tc>
      </w:tr>
      <w:tr w14:paraId="70BC0F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" w:type="dxa"/>
            <w:vAlign w:val="center"/>
          </w:tcPr>
          <w:p w14:paraId="348CA146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7</w:t>
            </w:r>
          </w:p>
        </w:tc>
        <w:tc>
          <w:tcPr>
            <w:tcW w:w="1800" w:type="dxa"/>
            <w:vAlign w:val="center"/>
          </w:tcPr>
          <w:p w14:paraId="0931A61B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status</w:t>
            </w:r>
          </w:p>
        </w:tc>
        <w:tc>
          <w:tcPr>
            <w:tcW w:w="1944" w:type="dxa"/>
            <w:vAlign w:val="center"/>
          </w:tcPr>
          <w:p w14:paraId="445F3063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VARCHAR(20)</w:t>
            </w:r>
          </w:p>
        </w:tc>
        <w:tc>
          <w:tcPr>
            <w:tcW w:w="2952" w:type="dxa"/>
            <w:vAlign w:val="center"/>
          </w:tcPr>
          <w:p w14:paraId="276514C0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DEFAULT 'ACTIVE', CHECK status IN ('ACTIVE', 'CANCELLED', 'COMPLETED')</w:t>
            </w:r>
          </w:p>
        </w:tc>
        <w:tc>
          <w:tcPr>
            <w:tcW w:w="3672" w:type="dxa"/>
            <w:vAlign w:val="center"/>
          </w:tcPr>
          <w:p w14:paraId="3F472D62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Trạng thái lịch giữ sân</w:t>
            </w:r>
          </w:p>
        </w:tc>
      </w:tr>
      <w:tr w14:paraId="071E63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" w:type="dxa"/>
            <w:vAlign w:val="center"/>
          </w:tcPr>
          <w:p w14:paraId="155FF4D3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8</w:t>
            </w:r>
          </w:p>
        </w:tc>
        <w:tc>
          <w:tcPr>
            <w:tcW w:w="1800" w:type="dxa"/>
            <w:vAlign w:val="center"/>
          </w:tcPr>
          <w:p w14:paraId="6977A318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is_active</w:t>
            </w:r>
          </w:p>
        </w:tc>
        <w:tc>
          <w:tcPr>
            <w:tcW w:w="1944" w:type="dxa"/>
            <w:vAlign w:val="center"/>
          </w:tcPr>
          <w:p w14:paraId="0ABA1C2C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TINYINT(1)</w:t>
            </w:r>
          </w:p>
        </w:tc>
        <w:tc>
          <w:tcPr>
            <w:tcW w:w="2952" w:type="dxa"/>
            <w:vAlign w:val="center"/>
          </w:tcPr>
          <w:p w14:paraId="63DC1482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NULL, DEFAULT 1</w:t>
            </w:r>
          </w:p>
        </w:tc>
        <w:tc>
          <w:tcPr>
            <w:tcW w:w="3672" w:type="dxa"/>
            <w:vAlign w:val="center"/>
          </w:tcPr>
          <w:p w14:paraId="794C062C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Cờ xác định lịch còn hiệu lực; khi hủy thì chuyển về NULL để nhường slot cho đơn mới</w:t>
            </w:r>
          </w:p>
        </w:tc>
      </w:tr>
      <w:tr w14:paraId="0A8C40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" w:type="dxa"/>
            <w:vAlign w:val="center"/>
          </w:tcPr>
          <w:p w14:paraId="2FC2092D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9</w:t>
            </w:r>
          </w:p>
        </w:tc>
        <w:tc>
          <w:tcPr>
            <w:tcW w:w="1800" w:type="dxa"/>
            <w:vAlign w:val="center"/>
          </w:tcPr>
          <w:p w14:paraId="04B4946D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note</w:t>
            </w:r>
          </w:p>
        </w:tc>
        <w:tc>
          <w:tcPr>
            <w:tcW w:w="1944" w:type="dxa"/>
            <w:vAlign w:val="center"/>
          </w:tcPr>
          <w:p w14:paraId="6BB5F6FF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VARCHAR(255)</w:t>
            </w:r>
          </w:p>
        </w:tc>
        <w:tc>
          <w:tcPr>
            <w:tcW w:w="2952" w:type="dxa"/>
            <w:vAlign w:val="center"/>
          </w:tcPr>
          <w:p w14:paraId="1A1AA311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NULL</w:t>
            </w:r>
          </w:p>
        </w:tc>
        <w:tc>
          <w:tcPr>
            <w:tcW w:w="3672" w:type="dxa"/>
            <w:vAlign w:val="center"/>
          </w:tcPr>
          <w:p w14:paraId="78956F6D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Ghi chú lý do giữ sân, bảo trì hoặc khóa sân</w:t>
            </w:r>
          </w:p>
        </w:tc>
      </w:tr>
      <w:tr w14:paraId="7469BC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" w:type="dxa"/>
            <w:vAlign w:val="center"/>
          </w:tcPr>
          <w:p w14:paraId="4FB9E87B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10</w:t>
            </w:r>
          </w:p>
        </w:tc>
        <w:tc>
          <w:tcPr>
            <w:tcW w:w="1800" w:type="dxa"/>
            <w:vAlign w:val="center"/>
          </w:tcPr>
          <w:p w14:paraId="3B806F1F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created_at</w:t>
            </w:r>
          </w:p>
        </w:tc>
        <w:tc>
          <w:tcPr>
            <w:tcW w:w="1944" w:type="dxa"/>
            <w:vAlign w:val="center"/>
          </w:tcPr>
          <w:p w14:paraId="26BF6461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TIMESTAMP</w:t>
            </w:r>
          </w:p>
        </w:tc>
        <w:tc>
          <w:tcPr>
            <w:tcW w:w="2952" w:type="dxa"/>
            <w:vAlign w:val="center"/>
          </w:tcPr>
          <w:p w14:paraId="58D73C70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DEFAULT CURRENT_TIMESTAMP</w:t>
            </w:r>
          </w:p>
        </w:tc>
        <w:tc>
          <w:tcPr>
            <w:tcW w:w="3672" w:type="dxa"/>
            <w:vAlign w:val="center"/>
          </w:tcPr>
          <w:p w14:paraId="3B158765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Thời gian tạo bản ghi giữ sân</w:t>
            </w:r>
          </w:p>
        </w:tc>
      </w:tr>
      <w:tr w14:paraId="29E3B2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" w:type="dxa"/>
            <w:vAlign w:val="center"/>
          </w:tcPr>
          <w:p w14:paraId="40785B05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11</w:t>
            </w:r>
          </w:p>
        </w:tc>
        <w:tc>
          <w:tcPr>
            <w:tcW w:w="1800" w:type="dxa"/>
            <w:vAlign w:val="center"/>
          </w:tcPr>
          <w:p w14:paraId="5529D76E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updated_at</w:t>
            </w:r>
          </w:p>
        </w:tc>
        <w:tc>
          <w:tcPr>
            <w:tcW w:w="1944" w:type="dxa"/>
            <w:vAlign w:val="center"/>
          </w:tcPr>
          <w:p w14:paraId="18F89997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TIMESTAMP</w:t>
            </w:r>
          </w:p>
        </w:tc>
        <w:tc>
          <w:tcPr>
            <w:tcW w:w="2952" w:type="dxa"/>
            <w:vAlign w:val="center"/>
          </w:tcPr>
          <w:p w14:paraId="6A905419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DEFAULT CURRENT_TIMESTAMP ON UPDATE CURRENT_TIMESTAMP</w:t>
            </w:r>
          </w:p>
        </w:tc>
        <w:tc>
          <w:tcPr>
            <w:tcW w:w="3672" w:type="dxa"/>
            <w:vAlign w:val="center"/>
          </w:tcPr>
          <w:p w14:paraId="048D6D4D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Thời gian cập nhật bản ghi</w:t>
            </w:r>
          </w:p>
        </w:tc>
      </w:tr>
      <w:tr w14:paraId="51A4C4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" w:type="dxa"/>
            <w:vAlign w:val="center"/>
          </w:tcPr>
          <w:p w14:paraId="0D1D0ACE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-</w:t>
            </w:r>
          </w:p>
        </w:tc>
        <w:tc>
          <w:tcPr>
            <w:tcW w:w="1800" w:type="dxa"/>
            <w:vAlign w:val="center"/>
          </w:tcPr>
          <w:p w14:paraId="2BC633C6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COMPOSITE KEY</w:t>
            </w:r>
          </w:p>
        </w:tc>
        <w:tc>
          <w:tcPr>
            <w:tcW w:w="1944" w:type="dxa"/>
            <w:vAlign w:val="center"/>
          </w:tcPr>
          <w:p w14:paraId="0343C970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UNIQUE CONSTRAINT</w:t>
            </w:r>
          </w:p>
        </w:tc>
        <w:tc>
          <w:tcPr>
            <w:tcW w:w="2952" w:type="dxa"/>
            <w:vAlign w:val="center"/>
          </w:tcPr>
          <w:p w14:paraId="58F1CB17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court_id, slot_id, reservation_date, is_active</w:t>
            </w:r>
          </w:p>
        </w:tc>
        <w:tc>
          <w:tcPr>
            <w:tcW w:w="3672" w:type="dxa"/>
            <w:vAlign w:val="center"/>
          </w:tcPr>
          <w:p w14:paraId="5AFFABD8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 xml:space="preserve">Đảm bảo cùng một sân, cùng khung giờ, cùng ngày chỉ có một lịch đang hoạt động. </w:t>
            </w:r>
          </w:p>
        </w:tc>
      </w:tr>
    </w:tbl>
    <w:p w14:paraId="3CCBE77F"/>
    <w:p w14:paraId="20AC1BA8">
      <w:r>
        <w:rPr>
          <w:rFonts w:ascii="Times New Roman" w:hAnsi="Times New Roman" w:eastAsia="Times New Roman"/>
          <w:b/>
          <w:sz w:val="28"/>
        </w:rPr>
        <w:t>11 Bảng payments (Quản lý các giao dịch tài chính thanh toán)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8"/>
        <w:gridCol w:w="2686"/>
        <w:gridCol w:w="2051"/>
        <w:gridCol w:w="3062"/>
        <w:gridCol w:w="2653"/>
      </w:tblGrid>
      <w:tr w14:paraId="30FEF7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" w:type="dxa"/>
            <w:shd w:val="clear" w:color="auto" w:fill="EDEFF2"/>
            <w:vAlign w:val="center"/>
          </w:tcPr>
          <w:p w14:paraId="61056614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sz w:val="26"/>
              </w:rPr>
              <w:t>STT</w:t>
            </w:r>
          </w:p>
        </w:tc>
        <w:tc>
          <w:tcPr>
            <w:tcW w:w="1800" w:type="dxa"/>
            <w:shd w:val="clear" w:color="auto" w:fill="EDEFF2"/>
            <w:vAlign w:val="center"/>
          </w:tcPr>
          <w:p w14:paraId="503E65C8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sz w:val="26"/>
              </w:rPr>
              <w:t>Tên trường</w:t>
            </w:r>
          </w:p>
        </w:tc>
        <w:tc>
          <w:tcPr>
            <w:tcW w:w="1944" w:type="dxa"/>
            <w:shd w:val="clear" w:color="auto" w:fill="EDEFF2"/>
            <w:vAlign w:val="center"/>
          </w:tcPr>
          <w:p w14:paraId="77BA0C0B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sz w:val="26"/>
              </w:rPr>
              <w:t>Kiểu dữ liệu</w:t>
            </w:r>
          </w:p>
        </w:tc>
        <w:tc>
          <w:tcPr>
            <w:tcW w:w="2952" w:type="dxa"/>
            <w:shd w:val="clear" w:color="auto" w:fill="EDEFF2"/>
            <w:vAlign w:val="center"/>
          </w:tcPr>
          <w:p w14:paraId="5F1E72A3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sz w:val="26"/>
              </w:rPr>
              <w:t>Ràng buộc</w:t>
            </w:r>
          </w:p>
        </w:tc>
        <w:tc>
          <w:tcPr>
            <w:tcW w:w="3672" w:type="dxa"/>
            <w:shd w:val="clear" w:color="auto" w:fill="EDEFF2"/>
            <w:vAlign w:val="center"/>
          </w:tcPr>
          <w:p w14:paraId="01EB1992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sz w:val="26"/>
              </w:rPr>
              <w:t>Mô tả chi tiết</w:t>
            </w:r>
          </w:p>
        </w:tc>
      </w:tr>
      <w:tr w14:paraId="0510F1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" w:type="dxa"/>
            <w:vAlign w:val="center"/>
          </w:tcPr>
          <w:p w14:paraId="05CDFD7A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1</w:t>
            </w:r>
          </w:p>
        </w:tc>
        <w:tc>
          <w:tcPr>
            <w:tcW w:w="1800" w:type="dxa"/>
            <w:vAlign w:val="center"/>
          </w:tcPr>
          <w:p w14:paraId="5914FA07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id</w:t>
            </w:r>
          </w:p>
        </w:tc>
        <w:tc>
          <w:tcPr>
            <w:tcW w:w="1944" w:type="dxa"/>
            <w:vAlign w:val="center"/>
          </w:tcPr>
          <w:p w14:paraId="4A0BFFD8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BIGINT</w:t>
            </w:r>
          </w:p>
        </w:tc>
        <w:tc>
          <w:tcPr>
            <w:tcW w:w="2952" w:type="dxa"/>
            <w:vAlign w:val="center"/>
          </w:tcPr>
          <w:p w14:paraId="1CA3AC6F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PRIMARY KEY, AUTO_INCREMENT</w:t>
            </w:r>
          </w:p>
        </w:tc>
        <w:tc>
          <w:tcPr>
            <w:tcW w:w="3672" w:type="dxa"/>
            <w:vAlign w:val="center"/>
          </w:tcPr>
          <w:p w14:paraId="145D1D45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Khóa chính hệ thống</w:t>
            </w:r>
          </w:p>
        </w:tc>
      </w:tr>
      <w:tr w14:paraId="16ADAD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" w:type="dxa"/>
            <w:vAlign w:val="center"/>
          </w:tcPr>
          <w:p w14:paraId="331A37C3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2</w:t>
            </w:r>
          </w:p>
        </w:tc>
        <w:tc>
          <w:tcPr>
            <w:tcW w:w="1800" w:type="dxa"/>
            <w:vAlign w:val="center"/>
          </w:tcPr>
          <w:p w14:paraId="03A847C1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booking_id</w:t>
            </w:r>
          </w:p>
        </w:tc>
        <w:tc>
          <w:tcPr>
            <w:tcW w:w="1944" w:type="dxa"/>
            <w:vAlign w:val="center"/>
          </w:tcPr>
          <w:p w14:paraId="15F9977C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BIGINT</w:t>
            </w:r>
          </w:p>
        </w:tc>
        <w:tc>
          <w:tcPr>
            <w:tcW w:w="2952" w:type="dxa"/>
            <w:vAlign w:val="center"/>
          </w:tcPr>
          <w:p w14:paraId="7CCFC44F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FOREIGN KEY -&gt; bookings(id), NOT NULL</w:t>
            </w:r>
          </w:p>
        </w:tc>
        <w:tc>
          <w:tcPr>
            <w:tcW w:w="3672" w:type="dxa"/>
            <w:vAlign w:val="center"/>
          </w:tcPr>
          <w:p w14:paraId="4EFACEB5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Mã liên kết hóa đơn tổng</w:t>
            </w:r>
          </w:p>
        </w:tc>
      </w:tr>
      <w:tr w14:paraId="0D8D7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" w:type="dxa"/>
            <w:vAlign w:val="center"/>
          </w:tcPr>
          <w:p w14:paraId="121DF9D0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3</w:t>
            </w:r>
          </w:p>
        </w:tc>
        <w:tc>
          <w:tcPr>
            <w:tcW w:w="1800" w:type="dxa"/>
            <w:vAlign w:val="center"/>
          </w:tcPr>
          <w:p w14:paraId="34719CD8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payment_method</w:t>
            </w:r>
          </w:p>
        </w:tc>
        <w:tc>
          <w:tcPr>
            <w:tcW w:w="1944" w:type="dxa"/>
            <w:vAlign w:val="center"/>
          </w:tcPr>
          <w:p w14:paraId="3AFB545F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VARCHAR(20)</w:t>
            </w:r>
          </w:p>
        </w:tc>
        <w:tc>
          <w:tcPr>
            <w:tcW w:w="2952" w:type="dxa"/>
            <w:vAlign w:val="center"/>
          </w:tcPr>
          <w:p w14:paraId="73620DF2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NOT NULL, CHECK payment_method IN ('VNPAY', 'MOMO', 'BANKING', 'CASH')</w:t>
            </w:r>
          </w:p>
        </w:tc>
        <w:tc>
          <w:tcPr>
            <w:tcW w:w="3672" w:type="dxa"/>
            <w:vAlign w:val="center"/>
          </w:tcPr>
          <w:p w14:paraId="507D3555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Phương thức thanh toán</w:t>
            </w:r>
          </w:p>
        </w:tc>
      </w:tr>
      <w:tr w14:paraId="4EF8B8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" w:type="dxa"/>
            <w:vAlign w:val="center"/>
          </w:tcPr>
          <w:p w14:paraId="1EE95CA6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4</w:t>
            </w:r>
          </w:p>
        </w:tc>
        <w:tc>
          <w:tcPr>
            <w:tcW w:w="1800" w:type="dxa"/>
            <w:vAlign w:val="center"/>
          </w:tcPr>
          <w:p w14:paraId="3ACE1D2F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amount</w:t>
            </w:r>
          </w:p>
        </w:tc>
        <w:tc>
          <w:tcPr>
            <w:tcW w:w="1944" w:type="dxa"/>
            <w:vAlign w:val="center"/>
          </w:tcPr>
          <w:p w14:paraId="78B8EEE2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DECIMAL(12,2)</w:t>
            </w:r>
          </w:p>
        </w:tc>
        <w:tc>
          <w:tcPr>
            <w:tcW w:w="2952" w:type="dxa"/>
            <w:vAlign w:val="center"/>
          </w:tcPr>
          <w:p w14:paraId="29DDB777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NOT NULL</w:t>
            </w:r>
          </w:p>
        </w:tc>
        <w:tc>
          <w:tcPr>
            <w:tcW w:w="3672" w:type="dxa"/>
            <w:vAlign w:val="center"/>
          </w:tcPr>
          <w:p w14:paraId="53DE25C5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Số tiền thực tế thực hiện giao dịch (VND)</w:t>
            </w:r>
          </w:p>
        </w:tc>
      </w:tr>
      <w:tr w14:paraId="3EBAA8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" w:type="dxa"/>
            <w:vAlign w:val="center"/>
          </w:tcPr>
          <w:p w14:paraId="59D43343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5</w:t>
            </w:r>
          </w:p>
        </w:tc>
        <w:tc>
          <w:tcPr>
            <w:tcW w:w="1800" w:type="dxa"/>
            <w:vAlign w:val="center"/>
          </w:tcPr>
          <w:p w14:paraId="0723C973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transaction_code</w:t>
            </w:r>
          </w:p>
        </w:tc>
        <w:tc>
          <w:tcPr>
            <w:tcW w:w="1944" w:type="dxa"/>
            <w:vAlign w:val="center"/>
          </w:tcPr>
          <w:p w14:paraId="66675276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VARCHAR(100)</w:t>
            </w:r>
          </w:p>
        </w:tc>
        <w:tc>
          <w:tcPr>
            <w:tcW w:w="2952" w:type="dxa"/>
            <w:vAlign w:val="center"/>
          </w:tcPr>
          <w:p w14:paraId="0ADFDD5E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UNIQUE, NOT NULL</w:t>
            </w:r>
          </w:p>
        </w:tc>
        <w:tc>
          <w:tcPr>
            <w:tcW w:w="3672" w:type="dxa"/>
            <w:vAlign w:val="center"/>
          </w:tcPr>
          <w:p w14:paraId="3A3C25B8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Mã giao dịch tài chính do hệ thống nội bộ tự sinh</w:t>
            </w:r>
          </w:p>
        </w:tc>
      </w:tr>
      <w:tr w14:paraId="584713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" w:type="dxa"/>
            <w:vAlign w:val="center"/>
          </w:tcPr>
          <w:p w14:paraId="7750C0EF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6</w:t>
            </w:r>
          </w:p>
        </w:tc>
        <w:tc>
          <w:tcPr>
            <w:tcW w:w="1800" w:type="dxa"/>
            <w:vAlign w:val="center"/>
          </w:tcPr>
          <w:p w14:paraId="68399859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gateway_transaction_id</w:t>
            </w:r>
          </w:p>
        </w:tc>
        <w:tc>
          <w:tcPr>
            <w:tcW w:w="1944" w:type="dxa"/>
            <w:vAlign w:val="center"/>
          </w:tcPr>
          <w:p w14:paraId="01921827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VARCHAR(100)</w:t>
            </w:r>
          </w:p>
        </w:tc>
        <w:tc>
          <w:tcPr>
            <w:tcW w:w="2952" w:type="dxa"/>
            <w:vAlign w:val="center"/>
          </w:tcPr>
          <w:p w14:paraId="27388B7E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NULL</w:t>
            </w:r>
          </w:p>
        </w:tc>
        <w:tc>
          <w:tcPr>
            <w:tcW w:w="3672" w:type="dxa"/>
            <w:vAlign w:val="center"/>
          </w:tcPr>
          <w:p w14:paraId="4547A6ED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Mã đối soát giao dịch trả về từ cổng thanh toán</w:t>
            </w:r>
          </w:p>
        </w:tc>
      </w:tr>
      <w:tr w14:paraId="1A8C20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" w:type="dxa"/>
            <w:vAlign w:val="center"/>
          </w:tcPr>
          <w:p w14:paraId="6C9369EE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7</w:t>
            </w:r>
          </w:p>
        </w:tc>
        <w:tc>
          <w:tcPr>
            <w:tcW w:w="1800" w:type="dxa"/>
            <w:vAlign w:val="center"/>
          </w:tcPr>
          <w:p w14:paraId="108B0E55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payment_status</w:t>
            </w:r>
          </w:p>
        </w:tc>
        <w:tc>
          <w:tcPr>
            <w:tcW w:w="1944" w:type="dxa"/>
            <w:vAlign w:val="center"/>
          </w:tcPr>
          <w:p w14:paraId="41C92187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VARCHAR(20)</w:t>
            </w:r>
          </w:p>
        </w:tc>
        <w:tc>
          <w:tcPr>
            <w:tcW w:w="2952" w:type="dxa"/>
            <w:vAlign w:val="center"/>
          </w:tcPr>
          <w:p w14:paraId="5D282914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DEFAULT 'PENDING', CHECK payment_status IN ('PENDING', 'SUCCESS', 'FAILED', 'REFUNDED')</w:t>
            </w:r>
          </w:p>
        </w:tc>
        <w:tc>
          <w:tcPr>
            <w:tcW w:w="3672" w:type="dxa"/>
            <w:vAlign w:val="center"/>
          </w:tcPr>
          <w:p w14:paraId="60CCF0A9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Trạng thái giao dịch</w:t>
            </w:r>
          </w:p>
        </w:tc>
      </w:tr>
      <w:tr w14:paraId="7B5AE4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" w:type="dxa"/>
            <w:vAlign w:val="center"/>
          </w:tcPr>
          <w:p w14:paraId="4FADCDCD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8</w:t>
            </w:r>
          </w:p>
        </w:tc>
        <w:tc>
          <w:tcPr>
            <w:tcW w:w="1800" w:type="dxa"/>
            <w:vAlign w:val="center"/>
          </w:tcPr>
          <w:p w14:paraId="764BE35D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raw_response</w:t>
            </w:r>
          </w:p>
        </w:tc>
        <w:tc>
          <w:tcPr>
            <w:tcW w:w="1944" w:type="dxa"/>
            <w:vAlign w:val="center"/>
          </w:tcPr>
          <w:p w14:paraId="19E76BF5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TEXT</w:t>
            </w:r>
          </w:p>
        </w:tc>
        <w:tc>
          <w:tcPr>
            <w:tcW w:w="2952" w:type="dxa"/>
            <w:vAlign w:val="center"/>
          </w:tcPr>
          <w:p w14:paraId="5C5C1EB5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NULL</w:t>
            </w:r>
          </w:p>
        </w:tc>
        <w:tc>
          <w:tcPr>
            <w:tcW w:w="3672" w:type="dxa"/>
            <w:vAlign w:val="center"/>
          </w:tcPr>
          <w:p w14:paraId="3A2B3E11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Mô tả chuỗi JSON phản hồi gốc phục vụ kiểm tra và đối soát lỗi</w:t>
            </w:r>
          </w:p>
        </w:tc>
      </w:tr>
      <w:tr w14:paraId="10D16D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" w:type="dxa"/>
            <w:vAlign w:val="center"/>
          </w:tcPr>
          <w:p w14:paraId="6CAFBB8F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9</w:t>
            </w:r>
          </w:p>
        </w:tc>
        <w:tc>
          <w:tcPr>
            <w:tcW w:w="1800" w:type="dxa"/>
            <w:vAlign w:val="center"/>
          </w:tcPr>
          <w:p w14:paraId="28996DCD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pay_date</w:t>
            </w:r>
          </w:p>
        </w:tc>
        <w:tc>
          <w:tcPr>
            <w:tcW w:w="1944" w:type="dxa"/>
            <w:vAlign w:val="center"/>
          </w:tcPr>
          <w:p w14:paraId="4FB252E3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DATETIME</w:t>
            </w:r>
          </w:p>
        </w:tc>
        <w:tc>
          <w:tcPr>
            <w:tcW w:w="2952" w:type="dxa"/>
            <w:vAlign w:val="center"/>
          </w:tcPr>
          <w:p w14:paraId="46A5F486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NULL</w:t>
            </w:r>
          </w:p>
        </w:tc>
        <w:tc>
          <w:tcPr>
            <w:tcW w:w="3672" w:type="dxa"/>
            <w:vAlign w:val="center"/>
          </w:tcPr>
          <w:p w14:paraId="6F847403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Mốc thời gian xác nhận giao dịch thành công</w:t>
            </w:r>
          </w:p>
        </w:tc>
      </w:tr>
      <w:tr w14:paraId="15171D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" w:type="dxa"/>
            <w:vAlign w:val="center"/>
          </w:tcPr>
          <w:p w14:paraId="0D9A914A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10</w:t>
            </w:r>
          </w:p>
        </w:tc>
        <w:tc>
          <w:tcPr>
            <w:tcW w:w="1800" w:type="dxa"/>
            <w:vAlign w:val="center"/>
          </w:tcPr>
          <w:p w14:paraId="497D817C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created_at</w:t>
            </w:r>
          </w:p>
        </w:tc>
        <w:tc>
          <w:tcPr>
            <w:tcW w:w="1944" w:type="dxa"/>
            <w:vAlign w:val="center"/>
          </w:tcPr>
          <w:p w14:paraId="57893AD0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TIMESTAMP</w:t>
            </w:r>
          </w:p>
        </w:tc>
        <w:tc>
          <w:tcPr>
            <w:tcW w:w="2952" w:type="dxa"/>
            <w:vAlign w:val="center"/>
          </w:tcPr>
          <w:p w14:paraId="21DE2285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DEFAULT CURRENT_TIMESTAMP</w:t>
            </w:r>
          </w:p>
        </w:tc>
        <w:tc>
          <w:tcPr>
            <w:tcW w:w="3672" w:type="dxa"/>
            <w:vAlign w:val="center"/>
          </w:tcPr>
          <w:p w14:paraId="00607700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Thời gian bắt đầu ghi nhận luồng giao dịch</w:t>
            </w:r>
          </w:p>
        </w:tc>
      </w:tr>
    </w:tbl>
    <w:p w14:paraId="5AF9A870"/>
    <w:p w14:paraId="1FB93053">
      <w:r>
        <w:rPr>
          <w:rFonts w:ascii="Times New Roman" w:hAnsi="Times New Roman" w:eastAsia="Times New Roman"/>
          <w:b/>
          <w:sz w:val="28"/>
        </w:rPr>
        <w:t>12 Bảng subscriptions (Hợp đồng/Gói đặt lịch cố định định kỳ)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8"/>
        <w:gridCol w:w="2108"/>
        <w:gridCol w:w="2029"/>
        <w:gridCol w:w="3062"/>
        <w:gridCol w:w="3253"/>
      </w:tblGrid>
      <w:tr w14:paraId="1316D6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" w:type="dxa"/>
            <w:shd w:val="clear" w:color="auto" w:fill="EDEFF2"/>
            <w:vAlign w:val="center"/>
          </w:tcPr>
          <w:p w14:paraId="0F04238A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sz w:val="26"/>
              </w:rPr>
              <w:t>STT</w:t>
            </w:r>
          </w:p>
        </w:tc>
        <w:tc>
          <w:tcPr>
            <w:tcW w:w="1800" w:type="dxa"/>
            <w:shd w:val="clear" w:color="auto" w:fill="EDEFF2"/>
            <w:vAlign w:val="center"/>
          </w:tcPr>
          <w:p w14:paraId="11BF4CA6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sz w:val="26"/>
              </w:rPr>
              <w:t>Tên trường</w:t>
            </w:r>
          </w:p>
        </w:tc>
        <w:tc>
          <w:tcPr>
            <w:tcW w:w="1944" w:type="dxa"/>
            <w:shd w:val="clear" w:color="auto" w:fill="EDEFF2"/>
            <w:vAlign w:val="center"/>
          </w:tcPr>
          <w:p w14:paraId="1D1242E6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sz w:val="26"/>
              </w:rPr>
              <w:t>Kiểu dữ liệu</w:t>
            </w:r>
          </w:p>
        </w:tc>
        <w:tc>
          <w:tcPr>
            <w:tcW w:w="2952" w:type="dxa"/>
            <w:shd w:val="clear" w:color="auto" w:fill="EDEFF2"/>
            <w:vAlign w:val="center"/>
          </w:tcPr>
          <w:p w14:paraId="1296DC72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sz w:val="26"/>
              </w:rPr>
              <w:t>Ràng buộc</w:t>
            </w:r>
          </w:p>
        </w:tc>
        <w:tc>
          <w:tcPr>
            <w:tcW w:w="3672" w:type="dxa"/>
            <w:shd w:val="clear" w:color="auto" w:fill="EDEFF2"/>
            <w:vAlign w:val="center"/>
          </w:tcPr>
          <w:p w14:paraId="6F8C5536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sz w:val="26"/>
              </w:rPr>
              <w:t>Mô tả chi tiết</w:t>
            </w:r>
          </w:p>
        </w:tc>
      </w:tr>
      <w:tr w14:paraId="2132B2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" w:type="dxa"/>
            <w:vAlign w:val="center"/>
          </w:tcPr>
          <w:p w14:paraId="2AB2DE4D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1</w:t>
            </w:r>
          </w:p>
        </w:tc>
        <w:tc>
          <w:tcPr>
            <w:tcW w:w="1800" w:type="dxa"/>
            <w:vAlign w:val="center"/>
          </w:tcPr>
          <w:p w14:paraId="5780EADB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id</w:t>
            </w:r>
          </w:p>
        </w:tc>
        <w:tc>
          <w:tcPr>
            <w:tcW w:w="1944" w:type="dxa"/>
            <w:vAlign w:val="center"/>
          </w:tcPr>
          <w:p w14:paraId="25925689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BIGINT</w:t>
            </w:r>
          </w:p>
        </w:tc>
        <w:tc>
          <w:tcPr>
            <w:tcW w:w="2952" w:type="dxa"/>
            <w:vAlign w:val="center"/>
          </w:tcPr>
          <w:p w14:paraId="469D5610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PRIMARY KEY, AUTO_INCREMENT</w:t>
            </w:r>
          </w:p>
        </w:tc>
        <w:tc>
          <w:tcPr>
            <w:tcW w:w="3672" w:type="dxa"/>
            <w:vAlign w:val="center"/>
          </w:tcPr>
          <w:p w14:paraId="2F41D126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Khóa chính</w:t>
            </w:r>
          </w:p>
        </w:tc>
      </w:tr>
      <w:tr w14:paraId="1D208E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" w:type="dxa"/>
            <w:vAlign w:val="center"/>
          </w:tcPr>
          <w:p w14:paraId="35BD5728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2</w:t>
            </w:r>
          </w:p>
        </w:tc>
        <w:tc>
          <w:tcPr>
            <w:tcW w:w="1800" w:type="dxa"/>
            <w:vAlign w:val="center"/>
          </w:tcPr>
          <w:p w14:paraId="40785648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subscription_code</w:t>
            </w:r>
          </w:p>
        </w:tc>
        <w:tc>
          <w:tcPr>
            <w:tcW w:w="1944" w:type="dxa"/>
            <w:vAlign w:val="center"/>
          </w:tcPr>
          <w:p w14:paraId="51BF73D8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VARCHAR(50)</w:t>
            </w:r>
          </w:p>
        </w:tc>
        <w:tc>
          <w:tcPr>
            <w:tcW w:w="2952" w:type="dxa"/>
            <w:vAlign w:val="center"/>
          </w:tcPr>
          <w:p w14:paraId="6AF531C2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UNIQUE, NOT NULL</w:t>
            </w:r>
          </w:p>
        </w:tc>
        <w:tc>
          <w:tcPr>
            <w:tcW w:w="3672" w:type="dxa"/>
            <w:vAlign w:val="center"/>
          </w:tcPr>
          <w:p w14:paraId="66B55C8A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Mã hợp đồng cố định định kỳ (Ví dụ: SUB202605001)</w:t>
            </w:r>
          </w:p>
        </w:tc>
      </w:tr>
      <w:tr w14:paraId="11A9B6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" w:type="dxa"/>
            <w:vAlign w:val="center"/>
          </w:tcPr>
          <w:p w14:paraId="29EE6964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3</w:t>
            </w:r>
          </w:p>
        </w:tc>
        <w:tc>
          <w:tcPr>
            <w:tcW w:w="1800" w:type="dxa"/>
            <w:vAlign w:val="center"/>
          </w:tcPr>
          <w:p w14:paraId="1BBD01F3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user_id</w:t>
            </w:r>
          </w:p>
        </w:tc>
        <w:tc>
          <w:tcPr>
            <w:tcW w:w="1944" w:type="dxa"/>
            <w:vAlign w:val="center"/>
          </w:tcPr>
          <w:p w14:paraId="605204F6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BIGINT</w:t>
            </w:r>
          </w:p>
        </w:tc>
        <w:tc>
          <w:tcPr>
            <w:tcW w:w="2952" w:type="dxa"/>
            <w:vAlign w:val="center"/>
          </w:tcPr>
          <w:p w14:paraId="374FA2D4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FOREIGN KEY -&gt; users(id), NOT NULL</w:t>
            </w:r>
          </w:p>
        </w:tc>
        <w:tc>
          <w:tcPr>
            <w:tcW w:w="3672" w:type="dxa"/>
            <w:vAlign w:val="center"/>
          </w:tcPr>
          <w:p w14:paraId="397E024C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Khách hàng / Đại diện nhóm sở hữu gói</w:t>
            </w:r>
          </w:p>
        </w:tc>
      </w:tr>
      <w:tr w14:paraId="6A25FB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" w:type="dxa"/>
            <w:vAlign w:val="center"/>
          </w:tcPr>
          <w:p w14:paraId="0FA2D644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4</w:t>
            </w:r>
          </w:p>
        </w:tc>
        <w:tc>
          <w:tcPr>
            <w:tcW w:w="1800" w:type="dxa"/>
            <w:vAlign w:val="center"/>
          </w:tcPr>
          <w:p w14:paraId="146131FA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branch_id</w:t>
            </w:r>
          </w:p>
        </w:tc>
        <w:tc>
          <w:tcPr>
            <w:tcW w:w="1944" w:type="dxa"/>
            <w:vAlign w:val="center"/>
          </w:tcPr>
          <w:p w14:paraId="3EEAB636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BIGINT</w:t>
            </w:r>
          </w:p>
        </w:tc>
        <w:tc>
          <w:tcPr>
            <w:tcW w:w="2952" w:type="dxa"/>
            <w:vAlign w:val="center"/>
          </w:tcPr>
          <w:p w14:paraId="725EE6AC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FOREIGN KEY -&gt; branches(id), NOT NULL</w:t>
            </w:r>
          </w:p>
        </w:tc>
        <w:tc>
          <w:tcPr>
            <w:tcW w:w="3672" w:type="dxa"/>
            <w:vAlign w:val="center"/>
          </w:tcPr>
          <w:p w14:paraId="12233D69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Chi nhánh áp dụng gói lịch trình cố định</w:t>
            </w:r>
          </w:p>
        </w:tc>
      </w:tr>
      <w:tr w14:paraId="4CA3EC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" w:type="dxa"/>
            <w:vAlign w:val="center"/>
          </w:tcPr>
          <w:p w14:paraId="04E92413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5</w:t>
            </w:r>
          </w:p>
        </w:tc>
        <w:tc>
          <w:tcPr>
            <w:tcW w:w="1800" w:type="dxa"/>
            <w:vAlign w:val="center"/>
          </w:tcPr>
          <w:p w14:paraId="21FDF7F5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start_date</w:t>
            </w:r>
          </w:p>
        </w:tc>
        <w:tc>
          <w:tcPr>
            <w:tcW w:w="1944" w:type="dxa"/>
            <w:vAlign w:val="center"/>
          </w:tcPr>
          <w:p w14:paraId="4BFB68B0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DATE</w:t>
            </w:r>
          </w:p>
        </w:tc>
        <w:tc>
          <w:tcPr>
            <w:tcW w:w="2952" w:type="dxa"/>
            <w:vAlign w:val="center"/>
          </w:tcPr>
          <w:p w14:paraId="140EEE0D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NOT NULL</w:t>
            </w:r>
          </w:p>
        </w:tc>
        <w:tc>
          <w:tcPr>
            <w:tcW w:w="3672" w:type="dxa"/>
            <w:vAlign w:val="center"/>
          </w:tcPr>
          <w:p w14:paraId="68A3A2D3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Ngày bắt đầu có hiệu lực khóa lịch cố định</w:t>
            </w:r>
          </w:p>
        </w:tc>
      </w:tr>
      <w:tr w14:paraId="4C84C5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" w:type="dxa"/>
            <w:vAlign w:val="center"/>
          </w:tcPr>
          <w:p w14:paraId="4D863833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6</w:t>
            </w:r>
          </w:p>
        </w:tc>
        <w:tc>
          <w:tcPr>
            <w:tcW w:w="1800" w:type="dxa"/>
            <w:vAlign w:val="center"/>
          </w:tcPr>
          <w:p w14:paraId="78CC6771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end_date</w:t>
            </w:r>
          </w:p>
        </w:tc>
        <w:tc>
          <w:tcPr>
            <w:tcW w:w="1944" w:type="dxa"/>
            <w:vAlign w:val="center"/>
          </w:tcPr>
          <w:p w14:paraId="371429D9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DATE</w:t>
            </w:r>
          </w:p>
        </w:tc>
        <w:tc>
          <w:tcPr>
            <w:tcW w:w="2952" w:type="dxa"/>
            <w:vAlign w:val="center"/>
          </w:tcPr>
          <w:p w14:paraId="7A4CA10B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NOT NULL</w:t>
            </w:r>
          </w:p>
        </w:tc>
        <w:tc>
          <w:tcPr>
            <w:tcW w:w="3672" w:type="dxa"/>
            <w:vAlign w:val="center"/>
          </w:tcPr>
          <w:p w14:paraId="3E34CB1E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Ngày kết thúc thời hạn hợp đồng gói</w:t>
            </w:r>
          </w:p>
        </w:tc>
      </w:tr>
      <w:tr w14:paraId="443158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" w:type="dxa"/>
            <w:vAlign w:val="center"/>
          </w:tcPr>
          <w:p w14:paraId="4864A48C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7</w:t>
            </w:r>
          </w:p>
        </w:tc>
        <w:tc>
          <w:tcPr>
            <w:tcW w:w="1800" w:type="dxa"/>
            <w:vAlign w:val="center"/>
          </w:tcPr>
          <w:p w14:paraId="14A5B9DF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total_price</w:t>
            </w:r>
          </w:p>
        </w:tc>
        <w:tc>
          <w:tcPr>
            <w:tcW w:w="1944" w:type="dxa"/>
            <w:vAlign w:val="center"/>
          </w:tcPr>
          <w:p w14:paraId="00F3DAF9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DECIMAL(12,2)</w:t>
            </w:r>
          </w:p>
        </w:tc>
        <w:tc>
          <w:tcPr>
            <w:tcW w:w="2952" w:type="dxa"/>
            <w:vAlign w:val="center"/>
          </w:tcPr>
          <w:p w14:paraId="596E0CD9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NOT NULL</w:t>
            </w:r>
          </w:p>
        </w:tc>
        <w:tc>
          <w:tcPr>
            <w:tcW w:w="3672" w:type="dxa"/>
            <w:vAlign w:val="center"/>
          </w:tcPr>
          <w:p w14:paraId="47B5F56A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Tổng số tiền của cả gói hợp đồng tính trước</w:t>
            </w:r>
          </w:p>
        </w:tc>
      </w:tr>
      <w:tr w14:paraId="69355C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" w:type="dxa"/>
            <w:vAlign w:val="center"/>
          </w:tcPr>
          <w:p w14:paraId="3F3939ED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8</w:t>
            </w:r>
          </w:p>
        </w:tc>
        <w:tc>
          <w:tcPr>
            <w:tcW w:w="1800" w:type="dxa"/>
            <w:vAlign w:val="center"/>
          </w:tcPr>
          <w:p w14:paraId="5377CBBC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status</w:t>
            </w:r>
          </w:p>
        </w:tc>
        <w:tc>
          <w:tcPr>
            <w:tcW w:w="1944" w:type="dxa"/>
            <w:vAlign w:val="center"/>
          </w:tcPr>
          <w:p w14:paraId="0B430B00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VARCHAR(20)</w:t>
            </w:r>
          </w:p>
        </w:tc>
        <w:tc>
          <w:tcPr>
            <w:tcW w:w="2952" w:type="dxa"/>
            <w:vAlign w:val="center"/>
          </w:tcPr>
          <w:p w14:paraId="641A4CAC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DEFAULT 'PENDING', CHECK status IN ('PENDING', 'ACTIVE', 'EXPIRED', 'CANCELLED')</w:t>
            </w:r>
          </w:p>
        </w:tc>
        <w:tc>
          <w:tcPr>
            <w:tcW w:w="3672" w:type="dxa"/>
            <w:vAlign w:val="center"/>
          </w:tcPr>
          <w:p w14:paraId="5C87051B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Trạng thái hợp đồng/gói</w:t>
            </w:r>
          </w:p>
        </w:tc>
      </w:tr>
      <w:tr w14:paraId="3EC1AE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" w:type="dxa"/>
            <w:vAlign w:val="center"/>
          </w:tcPr>
          <w:p w14:paraId="08FEC9CC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9</w:t>
            </w:r>
          </w:p>
        </w:tc>
        <w:tc>
          <w:tcPr>
            <w:tcW w:w="1800" w:type="dxa"/>
            <w:vAlign w:val="center"/>
          </w:tcPr>
          <w:p w14:paraId="5F71FF03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created_at</w:t>
            </w:r>
          </w:p>
        </w:tc>
        <w:tc>
          <w:tcPr>
            <w:tcW w:w="1944" w:type="dxa"/>
            <w:vAlign w:val="center"/>
          </w:tcPr>
          <w:p w14:paraId="6D5B5FC5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TIMESTAMP</w:t>
            </w:r>
          </w:p>
        </w:tc>
        <w:tc>
          <w:tcPr>
            <w:tcW w:w="2952" w:type="dxa"/>
            <w:vAlign w:val="center"/>
          </w:tcPr>
          <w:p w14:paraId="537BADF2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DEFAULT CURRENT_TIMESTAMP</w:t>
            </w:r>
          </w:p>
        </w:tc>
        <w:tc>
          <w:tcPr>
            <w:tcW w:w="3672" w:type="dxa"/>
            <w:vAlign w:val="center"/>
          </w:tcPr>
          <w:p w14:paraId="41C0665D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Thời gian đăng ký ký kết</w:t>
            </w:r>
          </w:p>
        </w:tc>
      </w:tr>
      <w:tr w14:paraId="1E1AEA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" w:type="dxa"/>
            <w:vAlign w:val="center"/>
          </w:tcPr>
          <w:p w14:paraId="727091DE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10</w:t>
            </w:r>
          </w:p>
        </w:tc>
        <w:tc>
          <w:tcPr>
            <w:tcW w:w="1800" w:type="dxa"/>
            <w:vAlign w:val="center"/>
          </w:tcPr>
          <w:p w14:paraId="4C7F1C88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updated_at</w:t>
            </w:r>
          </w:p>
        </w:tc>
        <w:tc>
          <w:tcPr>
            <w:tcW w:w="1944" w:type="dxa"/>
            <w:vAlign w:val="center"/>
          </w:tcPr>
          <w:p w14:paraId="1DB2842C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TIMESTAMP</w:t>
            </w:r>
          </w:p>
        </w:tc>
        <w:tc>
          <w:tcPr>
            <w:tcW w:w="2952" w:type="dxa"/>
            <w:vAlign w:val="center"/>
          </w:tcPr>
          <w:p w14:paraId="6D726459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DEFAULT CURRENT_TIMESTAMP ON UPDATE CURRENT_TIMESTAMP</w:t>
            </w:r>
          </w:p>
        </w:tc>
        <w:tc>
          <w:tcPr>
            <w:tcW w:w="3672" w:type="dxa"/>
            <w:vAlign w:val="center"/>
          </w:tcPr>
          <w:p w14:paraId="25F11E14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Thời gian cập nhật</w:t>
            </w:r>
          </w:p>
        </w:tc>
      </w:tr>
    </w:tbl>
    <w:p w14:paraId="70C8E93A"/>
    <w:p w14:paraId="7B4160F4">
      <w:r>
        <w:rPr>
          <w:rFonts w:ascii="Times New Roman" w:hAnsi="Times New Roman" w:eastAsia="Times New Roman"/>
          <w:b/>
          <w:sz w:val="28"/>
        </w:rPr>
        <w:t>13 Bảng subscription_schedules (Lịch trình thứ tự cố định trong tuần)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8"/>
        <w:gridCol w:w="1820"/>
        <w:gridCol w:w="1944"/>
        <w:gridCol w:w="3062"/>
        <w:gridCol w:w="3626"/>
      </w:tblGrid>
      <w:tr w14:paraId="3D8E74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" w:type="dxa"/>
            <w:shd w:val="clear" w:color="auto" w:fill="EDEFF2"/>
            <w:vAlign w:val="center"/>
          </w:tcPr>
          <w:p w14:paraId="32F1AF37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sz w:val="26"/>
              </w:rPr>
              <w:t>STT</w:t>
            </w:r>
          </w:p>
        </w:tc>
        <w:tc>
          <w:tcPr>
            <w:tcW w:w="1800" w:type="dxa"/>
            <w:shd w:val="clear" w:color="auto" w:fill="EDEFF2"/>
            <w:vAlign w:val="center"/>
          </w:tcPr>
          <w:p w14:paraId="1CB3AA97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sz w:val="26"/>
              </w:rPr>
              <w:t>Tên trường</w:t>
            </w:r>
          </w:p>
        </w:tc>
        <w:tc>
          <w:tcPr>
            <w:tcW w:w="1944" w:type="dxa"/>
            <w:shd w:val="clear" w:color="auto" w:fill="EDEFF2"/>
            <w:vAlign w:val="center"/>
          </w:tcPr>
          <w:p w14:paraId="07A1B362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sz w:val="26"/>
              </w:rPr>
              <w:t>Kiểu dữ liệu</w:t>
            </w:r>
          </w:p>
        </w:tc>
        <w:tc>
          <w:tcPr>
            <w:tcW w:w="2952" w:type="dxa"/>
            <w:shd w:val="clear" w:color="auto" w:fill="EDEFF2"/>
            <w:vAlign w:val="center"/>
          </w:tcPr>
          <w:p w14:paraId="52BCE394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sz w:val="26"/>
              </w:rPr>
              <w:t>Ràng buộc</w:t>
            </w:r>
          </w:p>
        </w:tc>
        <w:tc>
          <w:tcPr>
            <w:tcW w:w="3672" w:type="dxa"/>
            <w:shd w:val="clear" w:color="auto" w:fill="EDEFF2"/>
            <w:vAlign w:val="center"/>
          </w:tcPr>
          <w:p w14:paraId="53DD21D4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sz w:val="26"/>
              </w:rPr>
              <w:t>Mô tả chi tiết</w:t>
            </w:r>
          </w:p>
        </w:tc>
      </w:tr>
      <w:tr w14:paraId="12A106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" w:type="dxa"/>
            <w:vAlign w:val="center"/>
          </w:tcPr>
          <w:p w14:paraId="18E275BB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1</w:t>
            </w:r>
          </w:p>
        </w:tc>
        <w:tc>
          <w:tcPr>
            <w:tcW w:w="1800" w:type="dxa"/>
            <w:vAlign w:val="center"/>
          </w:tcPr>
          <w:p w14:paraId="54B556C8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id</w:t>
            </w:r>
          </w:p>
        </w:tc>
        <w:tc>
          <w:tcPr>
            <w:tcW w:w="1944" w:type="dxa"/>
            <w:vAlign w:val="center"/>
          </w:tcPr>
          <w:p w14:paraId="31FD1AAF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BIGINT</w:t>
            </w:r>
          </w:p>
        </w:tc>
        <w:tc>
          <w:tcPr>
            <w:tcW w:w="2952" w:type="dxa"/>
            <w:vAlign w:val="center"/>
          </w:tcPr>
          <w:p w14:paraId="2B2C813D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PRIMARY KEY, AUTO_INCREMENT</w:t>
            </w:r>
          </w:p>
        </w:tc>
        <w:tc>
          <w:tcPr>
            <w:tcW w:w="3672" w:type="dxa"/>
            <w:vAlign w:val="center"/>
          </w:tcPr>
          <w:p w14:paraId="4CA03468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Khóa chính</w:t>
            </w:r>
          </w:p>
        </w:tc>
      </w:tr>
      <w:tr w14:paraId="361579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" w:type="dxa"/>
            <w:vAlign w:val="center"/>
          </w:tcPr>
          <w:p w14:paraId="6D483573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2</w:t>
            </w:r>
          </w:p>
        </w:tc>
        <w:tc>
          <w:tcPr>
            <w:tcW w:w="1800" w:type="dxa"/>
            <w:vAlign w:val="center"/>
          </w:tcPr>
          <w:p w14:paraId="2C5F2CFC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subscription_id</w:t>
            </w:r>
          </w:p>
        </w:tc>
        <w:tc>
          <w:tcPr>
            <w:tcW w:w="1944" w:type="dxa"/>
            <w:vAlign w:val="center"/>
          </w:tcPr>
          <w:p w14:paraId="37CEB294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BIGINT</w:t>
            </w:r>
          </w:p>
        </w:tc>
        <w:tc>
          <w:tcPr>
            <w:tcW w:w="2952" w:type="dxa"/>
            <w:vAlign w:val="center"/>
          </w:tcPr>
          <w:p w14:paraId="21454D8F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FOREIGN KEY -&gt; subscriptions(id), NOT NULL</w:t>
            </w:r>
          </w:p>
        </w:tc>
        <w:tc>
          <w:tcPr>
            <w:tcW w:w="3672" w:type="dxa"/>
            <w:vAlign w:val="center"/>
          </w:tcPr>
          <w:p w14:paraId="64A34D99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Thuộc mã hợp đồng cố định tổng nào</w:t>
            </w:r>
          </w:p>
        </w:tc>
      </w:tr>
      <w:tr w14:paraId="00D759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" w:type="dxa"/>
            <w:vAlign w:val="center"/>
          </w:tcPr>
          <w:p w14:paraId="03AC98FB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3</w:t>
            </w:r>
          </w:p>
        </w:tc>
        <w:tc>
          <w:tcPr>
            <w:tcW w:w="1800" w:type="dxa"/>
            <w:vAlign w:val="center"/>
          </w:tcPr>
          <w:p w14:paraId="631527FC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court_id</w:t>
            </w:r>
          </w:p>
        </w:tc>
        <w:tc>
          <w:tcPr>
            <w:tcW w:w="1944" w:type="dxa"/>
            <w:vAlign w:val="center"/>
          </w:tcPr>
          <w:p w14:paraId="442227CB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BIGINT</w:t>
            </w:r>
          </w:p>
        </w:tc>
        <w:tc>
          <w:tcPr>
            <w:tcW w:w="2952" w:type="dxa"/>
            <w:vAlign w:val="center"/>
          </w:tcPr>
          <w:p w14:paraId="0C6701E5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FOREIGN KEY -&gt; courts(id), NOT NULL</w:t>
            </w:r>
          </w:p>
        </w:tc>
        <w:tc>
          <w:tcPr>
            <w:tcW w:w="3672" w:type="dxa"/>
            <w:vAlign w:val="center"/>
          </w:tcPr>
          <w:p w14:paraId="3BA8E4D0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Khóa lịch cố định tại sân nhỏ định danh nào</w:t>
            </w:r>
          </w:p>
        </w:tc>
      </w:tr>
      <w:tr w14:paraId="3A6D08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" w:type="dxa"/>
            <w:vAlign w:val="center"/>
          </w:tcPr>
          <w:p w14:paraId="0781BEB7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4</w:t>
            </w:r>
          </w:p>
        </w:tc>
        <w:tc>
          <w:tcPr>
            <w:tcW w:w="1800" w:type="dxa"/>
            <w:vAlign w:val="center"/>
          </w:tcPr>
          <w:p w14:paraId="0A2ABC80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slot_id</w:t>
            </w:r>
          </w:p>
        </w:tc>
        <w:tc>
          <w:tcPr>
            <w:tcW w:w="1944" w:type="dxa"/>
            <w:vAlign w:val="center"/>
          </w:tcPr>
          <w:p w14:paraId="56B6FD26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BIGINT</w:t>
            </w:r>
          </w:p>
        </w:tc>
        <w:tc>
          <w:tcPr>
            <w:tcW w:w="2952" w:type="dxa"/>
            <w:vAlign w:val="center"/>
          </w:tcPr>
          <w:p w14:paraId="3A42492A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FOREIGN KEY -&gt; time_slots(id), NOT NULL</w:t>
            </w:r>
          </w:p>
        </w:tc>
        <w:tc>
          <w:tcPr>
            <w:tcW w:w="3672" w:type="dxa"/>
            <w:vAlign w:val="center"/>
          </w:tcPr>
          <w:p w14:paraId="35EBC123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Khóa lịch cố định tại ca thi đấu nào</w:t>
            </w:r>
          </w:p>
        </w:tc>
      </w:tr>
      <w:tr w14:paraId="4683D2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" w:type="dxa"/>
            <w:vAlign w:val="center"/>
          </w:tcPr>
          <w:p w14:paraId="1F9C3E28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5</w:t>
            </w:r>
          </w:p>
        </w:tc>
        <w:tc>
          <w:tcPr>
            <w:tcW w:w="1800" w:type="dxa"/>
            <w:vAlign w:val="center"/>
          </w:tcPr>
          <w:p w14:paraId="4E7009DE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day_of_week</w:t>
            </w:r>
          </w:p>
        </w:tc>
        <w:tc>
          <w:tcPr>
            <w:tcW w:w="1944" w:type="dxa"/>
            <w:vAlign w:val="center"/>
          </w:tcPr>
          <w:p w14:paraId="210F0FC5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INT</w:t>
            </w:r>
          </w:p>
        </w:tc>
        <w:tc>
          <w:tcPr>
            <w:tcW w:w="2952" w:type="dxa"/>
            <w:vAlign w:val="center"/>
          </w:tcPr>
          <w:p w14:paraId="7DDB0820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NOT NULL, CHECK day_of_week BETWEEN 2 AND 8</w:t>
            </w:r>
          </w:p>
        </w:tc>
        <w:tc>
          <w:tcPr>
            <w:tcW w:w="3672" w:type="dxa"/>
            <w:vAlign w:val="center"/>
          </w:tcPr>
          <w:p w14:paraId="4B919469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Thứ trong tuần lặp lại (2 -&gt; Thứ 2, ..., 8 -&gt; Chủ nhật)</w:t>
            </w:r>
          </w:p>
        </w:tc>
      </w:tr>
      <w:tr w14:paraId="5C102C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" w:type="dxa"/>
            <w:vAlign w:val="center"/>
          </w:tcPr>
          <w:p w14:paraId="3B79A032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6</w:t>
            </w:r>
          </w:p>
        </w:tc>
        <w:tc>
          <w:tcPr>
            <w:tcW w:w="1800" w:type="dxa"/>
            <w:vAlign w:val="center"/>
          </w:tcPr>
          <w:p w14:paraId="40499E0C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status</w:t>
            </w:r>
          </w:p>
        </w:tc>
        <w:tc>
          <w:tcPr>
            <w:tcW w:w="1944" w:type="dxa"/>
            <w:vAlign w:val="center"/>
          </w:tcPr>
          <w:p w14:paraId="3F86B27E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VARCHAR(20)</w:t>
            </w:r>
          </w:p>
        </w:tc>
        <w:tc>
          <w:tcPr>
            <w:tcW w:w="2952" w:type="dxa"/>
            <w:vAlign w:val="center"/>
          </w:tcPr>
          <w:p w14:paraId="5574DA2E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DEFAULT 'ACTIVE', CHECK status IN ('ACTIVE', 'INACTIVE')</w:t>
            </w:r>
          </w:p>
        </w:tc>
        <w:tc>
          <w:tcPr>
            <w:tcW w:w="3672" w:type="dxa"/>
            <w:vAlign w:val="center"/>
          </w:tcPr>
          <w:p w14:paraId="17C2178D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Trạng thái áp dụng</w:t>
            </w:r>
          </w:p>
        </w:tc>
      </w:tr>
      <w:tr w14:paraId="240346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" w:type="dxa"/>
            <w:vAlign w:val="center"/>
          </w:tcPr>
          <w:p w14:paraId="53CC8C33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7</w:t>
            </w:r>
          </w:p>
        </w:tc>
        <w:tc>
          <w:tcPr>
            <w:tcW w:w="1800" w:type="dxa"/>
            <w:vAlign w:val="center"/>
          </w:tcPr>
          <w:p w14:paraId="45659818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created_at</w:t>
            </w:r>
          </w:p>
        </w:tc>
        <w:tc>
          <w:tcPr>
            <w:tcW w:w="1944" w:type="dxa"/>
            <w:vAlign w:val="center"/>
          </w:tcPr>
          <w:p w14:paraId="1EC6C80E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TIMESTAMP</w:t>
            </w:r>
          </w:p>
        </w:tc>
        <w:tc>
          <w:tcPr>
            <w:tcW w:w="2952" w:type="dxa"/>
            <w:vAlign w:val="center"/>
          </w:tcPr>
          <w:p w14:paraId="65E27400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DEFAULT CURRENT_TIMESTAMP</w:t>
            </w:r>
          </w:p>
        </w:tc>
        <w:tc>
          <w:tcPr>
            <w:tcW w:w="3672" w:type="dxa"/>
            <w:vAlign w:val="center"/>
          </w:tcPr>
          <w:p w14:paraId="3B8E64D1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Thời gian tạo lịch cố định</w:t>
            </w:r>
          </w:p>
        </w:tc>
      </w:tr>
      <w:tr w14:paraId="6CA54A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" w:type="dxa"/>
            <w:vAlign w:val="center"/>
          </w:tcPr>
          <w:p w14:paraId="167BC22B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-</w:t>
            </w:r>
          </w:p>
        </w:tc>
        <w:tc>
          <w:tcPr>
            <w:tcW w:w="1800" w:type="dxa"/>
            <w:vAlign w:val="center"/>
          </w:tcPr>
          <w:p w14:paraId="6E3704B8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COMPOSITE KEY</w:t>
            </w:r>
          </w:p>
        </w:tc>
        <w:tc>
          <w:tcPr>
            <w:tcW w:w="1944" w:type="dxa"/>
            <w:vAlign w:val="center"/>
          </w:tcPr>
          <w:p w14:paraId="1BB19811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UNIQUE CONSTRAINT</w:t>
            </w:r>
          </w:p>
        </w:tc>
        <w:tc>
          <w:tcPr>
            <w:tcW w:w="2952" w:type="dxa"/>
            <w:vAlign w:val="center"/>
          </w:tcPr>
          <w:p w14:paraId="245485B1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subscription_id, court_id, slot_id, day_of_week</w:t>
            </w:r>
          </w:p>
        </w:tc>
        <w:tc>
          <w:tcPr>
            <w:tcW w:w="3672" w:type="dxa"/>
            <w:vAlign w:val="center"/>
          </w:tcPr>
          <w:p w14:paraId="27DD29C5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Tránh một gói cố định bị khai báo trùng cùng sân, cùng ca, cùng thứ</w:t>
            </w:r>
          </w:p>
        </w:tc>
      </w:tr>
    </w:tbl>
    <w:p w14:paraId="2CCDA287"/>
    <w:p w14:paraId="429F1864">
      <w:r>
        <w:rPr>
          <w:rFonts w:ascii="Times New Roman" w:hAnsi="Times New Roman" w:eastAsia="Times New Roman"/>
          <w:b/>
          <w:sz w:val="28"/>
        </w:rPr>
        <w:t>14 Bảng products (Danh mục sản phẩm bán lẻ và dịch vụ thuê đồ tại quầy)</w:t>
      </w:r>
      <w:bookmarkStart w:id="0" w:name="_GoBack"/>
      <w:bookmarkEnd w:id="0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8"/>
        <w:gridCol w:w="1789"/>
        <w:gridCol w:w="2051"/>
        <w:gridCol w:w="3062"/>
        <w:gridCol w:w="3550"/>
      </w:tblGrid>
      <w:tr w14:paraId="0BBCAB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" w:type="dxa"/>
            <w:shd w:val="clear" w:color="auto" w:fill="EDEFF2"/>
            <w:vAlign w:val="center"/>
          </w:tcPr>
          <w:p w14:paraId="32F93292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sz w:val="26"/>
              </w:rPr>
              <w:t>STT</w:t>
            </w:r>
          </w:p>
        </w:tc>
        <w:tc>
          <w:tcPr>
            <w:tcW w:w="1800" w:type="dxa"/>
            <w:shd w:val="clear" w:color="auto" w:fill="EDEFF2"/>
            <w:vAlign w:val="center"/>
          </w:tcPr>
          <w:p w14:paraId="044D5067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sz w:val="26"/>
              </w:rPr>
              <w:t>Tên trường</w:t>
            </w:r>
          </w:p>
        </w:tc>
        <w:tc>
          <w:tcPr>
            <w:tcW w:w="1944" w:type="dxa"/>
            <w:shd w:val="clear" w:color="auto" w:fill="EDEFF2"/>
            <w:vAlign w:val="center"/>
          </w:tcPr>
          <w:p w14:paraId="23604C4A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sz w:val="26"/>
              </w:rPr>
              <w:t>Kiểu dữ liệu</w:t>
            </w:r>
          </w:p>
        </w:tc>
        <w:tc>
          <w:tcPr>
            <w:tcW w:w="2952" w:type="dxa"/>
            <w:shd w:val="clear" w:color="auto" w:fill="EDEFF2"/>
            <w:vAlign w:val="center"/>
          </w:tcPr>
          <w:p w14:paraId="0EEA1B38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sz w:val="26"/>
              </w:rPr>
              <w:t>Ràng buộc</w:t>
            </w:r>
          </w:p>
        </w:tc>
        <w:tc>
          <w:tcPr>
            <w:tcW w:w="3672" w:type="dxa"/>
            <w:shd w:val="clear" w:color="auto" w:fill="EDEFF2"/>
            <w:vAlign w:val="center"/>
          </w:tcPr>
          <w:p w14:paraId="4B9DA98A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sz w:val="26"/>
              </w:rPr>
              <w:t>Mô tả chi tiết</w:t>
            </w:r>
          </w:p>
        </w:tc>
      </w:tr>
      <w:tr w14:paraId="3AE796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" w:type="dxa"/>
            <w:vAlign w:val="center"/>
          </w:tcPr>
          <w:p w14:paraId="5B45865F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1</w:t>
            </w:r>
          </w:p>
        </w:tc>
        <w:tc>
          <w:tcPr>
            <w:tcW w:w="1800" w:type="dxa"/>
            <w:vAlign w:val="center"/>
          </w:tcPr>
          <w:p w14:paraId="7E0C8FC3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id</w:t>
            </w:r>
          </w:p>
        </w:tc>
        <w:tc>
          <w:tcPr>
            <w:tcW w:w="1944" w:type="dxa"/>
            <w:vAlign w:val="center"/>
          </w:tcPr>
          <w:p w14:paraId="0EAC0D12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BIGINT</w:t>
            </w:r>
          </w:p>
        </w:tc>
        <w:tc>
          <w:tcPr>
            <w:tcW w:w="2952" w:type="dxa"/>
            <w:vAlign w:val="center"/>
          </w:tcPr>
          <w:p w14:paraId="71F17D39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PRIMARY KEY, AUTO_INCREMENT</w:t>
            </w:r>
          </w:p>
        </w:tc>
        <w:tc>
          <w:tcPr>
            <w:tcW w:w="3672" w:type="dxa"/>
            <w:vAlign w:val="center"/>
          </w:tcPr>
          <w:p w14:paraId="494B867B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Khóa chính</w:t>
            </w:r>
          </w:p>
        </w:tc>
      </w:tr>
      <w:tr w14:paraId="33F193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" w:type="dxa"/>
            <w:vAlign w:val="center"/>
          </w:tcPr>
          <w:p w14:paraId="00536D78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2</w:t>
            </w:r>
          </w:p>
        </w:tc>
        <w:tc>
          <w:tcPr>
            <w:tcW w:w="1800" w:type="dxa"/>
            <w:vAlign w:val="center"/>
          </w:tcPr>
          <w:p w14:paraId="3FC9C98D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name</w:t>
            </w:r>
          </w:p>
        </w:tc>
        <w:tc>
          <w:tcPr>
            <w:tcW w:w="1944" w:type="dxa"/>
            <w:vAlign w:val="center"/>
          </w:tcPr>
          <w:p w14:paraId="30805AE7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VARCHAR(100)</w:t>
            </w:r>
          </w:p>
        </w:tc>
        <w:tc>
          <w:tcPr>
            <w:tcW w:w="2952" w:type="dxa"/>
            <w:vAlign w:val="center"/>
          </w:tcPr>
          <w:p w14:paraId="4194DDD6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NOT NULL</w:t>
            </w:r>
          </w:p>
        </w:tc>
        <w:tc>
          <w:tcPr>
            <w:tcW w:w="3672" w:type="dxa"/>
            <w:vAlign w:val="center"/>
          </w:tcPr>
          <w:p w14:paraId="7FD0E350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Tên mặt hàng/dịch vụ (Nước suối, quấn cán, thuê vợt...)</w:t>
            </w:r>
          </w:p>
        </w:tc>
      </w:tr>
      <w:tr w14:paraId="3CB0F8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" w:type="dxa"/>
            <w:vAlign w:val="center"/>
          </w:tcPr>
          <w:p w14:paraId="52302B49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3</w:t>
            </w:r>
          </w:p>
        </w:tc>
        <w:tc>
          <w:tcPr>
            <w:tcW w:w="1800" w:type="dxa"/>
            <w:vAlign w:val="center"/>
          </w:tcPr>
          <w:p w14:paraId="51A26D20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product_type</w:t>
            </w:r>
          </w:p>
        </w:tc>
        <w:tc>
          <w:tcPr>
            <w:tcW w:w="1944" w:type="dxa"/>
            <w:vAlign w:val="center"/>
          </w:tcPr>
          <w:p w14:paraId="4C6AA167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VARCHAR(20)</w:t>
            </w:r>
          </w:p>
        </w:tc>
        <w:tc>
          <w:tcPr>
            <w:tcW w:w="2952" w:type="dxa"/>
            <w:vAlign w:val="center"/>
          </w:tcPr>
          <w:p w14:paraId="5C8CD28F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NOT NULL, CHECK product_type IN ('SELL', 'RENT')</w:t>
            </w:r>
          </w:p>
        </w:tc>
        <w:tc>
          <w:tcPr>
            <w:tcW w:w="3672" w:type="dxa"/>
            <w:vAlign w:val="center"/>
          </w:tcPr>
          <w:p w14:paraId="6DF4632C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Phân loại hình thức cung cấp dịch vụ</w:t>
            </w:r>
          </w:p>
        </w:tc>
      </w:tr>
      <w:tr w14:paraId="43D919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" w:type="dxa"/>
            <w:vAlign w:val="center"/>
          </w:tcPr>
          <w:p w14:paraId="19C91F75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4</w:t>
            </w:r>
          </w:p>
        </w:tc>
        <w:tc>
          <w:tcPr>
            <w:tcW w:w="1800" w:type="dxa"/>
            <w:vAlign w:val="center"/>
          </w:tcPr>
          <w:p w14:paraId="02BC4E84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unit</w:t>
            </w:r>
          </w:p>
        </w:tc>
        <w:tc>
          <w:tcPr>
            <w:tcW w:w="1944" w:type="dxa"/>
            <w:vAlign w:val="center"/>
          </w:tcPr>
          <w:p w14:paraId="4940A337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VARCHAR(20)</w:t>
            </w:r>
          </w:p>
        </w:tc>
        <w:tc>
          <w:tcPr>
            <w:tcW w:w="2952" w:type="dxa"/>
            <w:vAlign w:val="center"/>
          </w:tcPr>
          <w:p w14:paraId="4F6F1C65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NOT NULL</w:t>
            </w:r>
          </w:p>
        </w:tc>
        <w:tc>
          <w:tcPr>
            <w:tcW w:w="3672" w:type="dxa"/>
            <w:vAlign w:val="center"/>
          </w:tcPr>
          <w:p w14:paraId="3E0E17F7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Đơn vị tính (Chai, Cái, Quả, Ca, Giờ)</w:t>
            </w:r>
          </w:p>
        </w:tc>
      </w:tr>
      <w:tr w14:paraId="69D027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" w:type="dxa"/>
            <w:vAlign w:val="center"/>
          </w:tcPr>
          <w:p w14:paraId="6F8D38F5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5</w:t>
            </w:r>
          </w:p>
        </w:tc>
        <w:tc>
          <w:tcPr>
            <w:tcW w:w="1800" w:type="dxa"/>
            <w:vAlign w:val="center"/>
          </w:tcPr>
          <w:p w14:paraId="3B2A4319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charge_type</w:t>
            </w:r>
          </w:p>
        </w:tc>
        <w:tc>
          <w:tcPr>
            <w:tcW w:w="1944" w:type="dxa"/>
            <w:vAlign w:val="center"/>
          </w:tcPr>
          <w:p w14:paraId="28C3CFBD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VARCHAR(20)</w:t>
            </w:r>
          </w:p>
        </w:tc>
        <w:tc>
          <w:tcPr>
            <w:tcW w:w="2952" w:type="dxa"/>
            <w:vAlign w:val="center"/>
          </w:tcPr>
          <w:p w14:paraId="0F8974EA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NOT NULL, CHECK charge_type IN ('PER_UNIT', 'PER_SLOT')</w:t>
            </w:r>
          </w:p>
        </w:tc>
        <w:tc>
          <w:tcPr>
            <w:tcW w:w="3672" w:type="dxa"/>
            <w:vAlign w:val="center"/>
          </w:tcPr>
          <w:p w14:paraId="59544D50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Cơ chế tính phí cho Backend</w:t>
            </w:r>
          </w:p>
        </w:tc>
      </w:tr>
      <w:tr w14:paraId="3CCC40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" w:type="dxa"/>
            <w:vAlign w:val="center"/>
          </w:tcPr>
          <w:p w14:paraId="313EC136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6</w:t>
            </w:r>
          </w:p>
        </w:tc>
        <w:tc>
          <w:tcPr>
            <w:tcW w:w="1800" w:type="dxa"/>
            <w:vAlign w:val="center"/>
          </w:tcPr>
          <w:p w14:paraId="7A8F7FBA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price</w:t>
            </w:r>
          </w:p>
        </w:tc>
        <w:tc>
          <w:tcPr>
            <w:tcW w:w="1944" w:type="dxa"/>
            <w:vAlign w:val="center"/>
          </w:tcPr>
          <w:p w14:paraId="40FE9084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DECIMAL(12,2)</w:t>
            </w:r>
          </w:p>
        </w:tc>
        <w:tc>
          <w:tcPr>
            <w:tcW w:w="2952" w:type="dxa"/>
            <w:vAlign w:val="center"/>
          </w:tcPr>
          <w:p w14:paraId="428D8FDA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NOT NULL</w:t>
            </w:r>
          </w:p>
        </w:tc>
        <w:tc>
          <w:tcPr>
            <w:tcW w:w="3672" w:type="dxa"/>
            <w:vAlign w:val="center"/>
          </w:tcPr>
          <w:p w14:paraId="14232519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Đơn giá tiền ứng với đơn vị và hình thức tính phí (VND)</w:t>
            </w:r>
          </w:p>
        </w:tc>
      </w:tr>
      <w:tr w14:paraId="1A7CD5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" w:type="dxa"/>
            <w:vAlign w:val="center"/>
          </w:tcPr>
          <w:p w14:paraId="6C8260A7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7</w:t>
            </w:r>
          </w:p>
        </w:tc>
        <w:tc>
          <w:tcPr>
            <w:tcW w:w="1800" w:type="dxa"/>
            <w:vAlign w:val="center"/>
          </w:tcPr>
          <w:p w14:paraId="51D705E9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status</w:t>
            </w:r>
          </w:p>
        </w:tc>
        <w:tc>
          <w:tcPr>
            <w:tcW w:w="1944" w:type="dxa"/>
            <w:vAlign w:val="center"/>
          </w:tcPr>
          <w:p w14:paraId="6EF2BE83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VARCHAR(20)</w:t>
            </w:r>
          </w:p>
        </w:tc>
        <w:tc>
          <w:tcPr>
            <w:tcW w:w="2952" w:type="dxa"/>
            <w:vAlign w:val="center"/>
          </w:tcPr>
          <w:p w14:paraId="340FAACF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DEFAULT 'ACTIVE', CHECK status IN ('ACTIVE', 'INACTIVE')</w:t>
            </w:r>
          </w:p>
        </w:tc>
        <w:tc>
          <w:tcPr>
            <w:tcW w:w="3672" w:type="dxa"/>
            <w:vAlign w:val="center"/>
          </w:tcPr>
          <w:p w14:paraId="22C7EC4B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Trạng thái kinh doanh sản phẩm</w:t>
            </w:r>
          </w:p>
        </w:tc>
      </w:tr>
      <w:tr w14:paraId="4BAC3F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" w:type="dxa"/>
            <w:vAlign w:val="center"/>
          </w:tcPr>
          <w:p w14:paraId="777BA020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8</w:t>
            </w:r>
          </w:p>
        </w:tc>
        <w:tc>
          <w:tcPr>
            <w:tcW w:w="1800" w:type="dxa"/>
            <w:vAlign w:val="center"/>
          </w:tcPr>
          <w:p w14:paraId="24BD8B8D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created_at</w:t>
            </w:r>
          </w:p>
        </w:tc>
        <w:tc>
          <w:tcPr>
            <w:tcW w:w="1944" w:type="dxa"/>
            <w:vAlign w:val="center"/>
          </w:tcPr>
          <w:p w14:paraId="14D0C0C4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TIMESTAMP</w:t>
            </w:r>
          </w:p>
        </w:tc>
        <w:tc>
          <w:tcPr>
            <w:tcW w:w="2952" w:type="dxa"/>
            <w:vAlign w:val="center"/>
          </w:tcPr>
          <w:p w14:paraId="02BD57B6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DEFAULT CURRENT_TIMESTAMP</w:t>
            </w:r>
          </w:p>
        </w:tc>
        <w:tc>
          <w:tcPr>
            <w:tcW w:w="3672" w:type="dxa"/>
            <w:vAlign w:val="center"/>
          </w:tcPr>
          <w:p w14:paraId="6AAFE9C7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Thời gian đưa sản phẩm vào danh mục</w:t>
            </w:r>
          </w:p>
        </w:tc>
      </w:tr>
      <w:tr w14:paraId="6479DB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" w:type="dxa"/>
            <w:vAlign w:val="center"/>
          </w:tcPr>
          <w:p w14:paraId="4674160E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9</w:t>
            </w:r>
          </w:p>
        </w:tc>
        <w:tc>
          <w:tcPr>
            <w:tcW w:w="1800" w:type="dxa"/>
            <w:vAlign w:val="center"/>
          </w:tcPr>
          <w:p w14:paraId="54C8562B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updated_at</w:t>
            </w:r>
          </w:p>
        </w:tc>
        <w:tc>
          <w:tcPr>
            <w:tcW w:w="1944" w:type="dxa"/>
            <w:vAlign w:val="center"/>
          </w:tcPr>
          <w:p w14:paraId="06FD5A0F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TIMESTAMP</w:t>
            </w:r>
          </w:p>
        </w:tc>
        <w:tc>
          <w:tcPr>
            <w:tcW w:w="2952" w:type="dxa"/>
            <w:vAlign w:val="center"/>
          </w:tcPr>
          <w:p w14:paraId="7685E0B6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DEFAULT CURRENT_TIMESTAMP ON UPDATE CURRENT_TIMESTAMP</w:t>
            </w:r>
          </w:p>
        </w:tc>
        <w:tc>
          <w:tcPr>
            <w:tcW w:w="3672" w:type="dxa"/>
            <w:vAlign w:val="center"/>
          </w:tcPr>
          <w:p w14:paraId="3740D868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Thời gian cập nhật</w:t>
            </w:r>
          </w:p>
        </w:tc>
      </w:tr>
    </w:tbl>
    <w:p w14:paraId="41618404"/>
    <w:p w14:paraId="668481CD">
      <w:r>
        <w:rPr>
          <w:rFonts w:ascii="Times New Roman" w:hAnsi="Times New Roman" w:eastAsia="Times New Roman"/>
          <w:b/>
          <w:sz w:val="28"/>
        </w:rPr>
        <w:t>15 Bảng branch_inventories (Quản lý số lượng tồn kho theo từng Chi nhánh)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8"/>
        <w:gridCol w:w="2383"/>
        <w:gridCol w:w="1926"/>
        <w:gridCol w:w="3062"/>
        <w:gridCol w:w="3081"/>
      </w:tblGrid>
      <w:tr w14:paraId="511392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" w:type="dxa"/>
            <w:shd w:val="clear" w:color="auto" w:fill="EDEFF2"/>
            <w:vAlign w:val="center"/>
          </w:tcPr>
          <w:p w14:paraId="3AA31769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sz w:val="26"/>
              </w:rPr>
              <w:t>STT</w:t>
            </w:r>
          </w:p>
        </w:tc>
        <w:tc>
          <w:tcPr>
            <w:tcW w:w="1800" w:type="dxa"/>
            <w:shd w:val="clear" w:color="auto" w:fill="EDEFF2"/>
            <w:vAlign w:val="center"/>
          </w:tcPr>
          <w:p w14:paraId="3DF27F27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sz w:val="26"/>
              </w:rPr>
              <w:t>Tên trường</w:t>
            </w:r>
          </w:p>
        </w:tc>
        <w:tc>
          <w:tcPr>
            <w:tcW w:w="1944" w:type="dxa"/>
            <w:shd w:val="clear" w:color="auto" w:fill="EDEFF2"/>
            <w:vAlign w:val="center"/>
          </w:tcPr>
          <w:p w14:paraId="268F37B9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sz w:val="26"/>
              </w:rPr>
              <w:t>Kiểu dữ liệu</w:t>
            </w:r>
          </w:p>
        </w:tc>
        <w:tc>
          <w:tcPr>
            <w:tcW w:w="2952" w:type="dxa"/>
            <w:shd w:val="clear" w:color="auto" w:fill="EDEFF2"/>
            <w:vAlign w:val="center"/>
          </w:tcPr>
          <w:p w14:paraId="60110850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sz w:val="26"/>
              </w:rPr>
              <w:t>Ràng buộc</w:t>
            </w:r>
          </w:p>
        </w:tc>
        <w:tc>
          <w:tcPr>
            <w:tcW w:w="3672" w:type="dxa"/>
            <w:shd w:val="clear" w:color="auto" w:fill="EDEFF2"/>
            <w:vAlign w:val="center"/>
          </w:tcPr>
          <w:p w14:paraId="0DDD9E55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sz w:val="26"/>
              </w:rPr>
              <w:t>Mô tả chi tiết</w:t>
            </w:r>
          </w:p>
        </w:tc>
      </w:tr>
      <w:tr w14:paraId="661668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" w:type="dxa"/>
            <w:vAlign w:val="center"/>
          </w:tcPr>
          <w:p w14:paraId="1B1F300E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1</w:t>
            </w:r>
          </w:p>
        </w:tc>
        <w:tc>
          <w:tcPr>
            <w:tcW w:w="1800" w:type="dxa"/>
            <w:vAlign w:val="center"/>
          </w:tcPr>
          <w:p w14:paraId="04A13902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id</w:t>
            </w:r>
          </w:p>
        </w:tc>
        <w:tc>
          <w:tcPr>
            <w:tcW w:w="1944" w:type="dxa"/>
            <w:vAlign w:val="center"/>
          </w:tcPr>
          <w:p w14:paraId="61F026BA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BIGINT</w:t>
            </w:r>
          </w:p>
        </w:tc>
        <w:tc>
          <w:tcPr>
            <w:tcW w:w="2952" w:type="dxa"/>
            <w:vAlign w:val="center"/>
          </w:tcPr>
          <w:p w14:paraId="3A413E9A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PRIMARY KEY, AUTO_INCREMENT</w:t>
            </w:r>
          </w:p>
        </w:tc>
        <w:tc>
          <w:tcPr>
            <w:tcW w:w="3672" w:type="dxa"/>
            <w:vAlign w:val="center"/>
          </w:tcPr>
          <w:p w14:paraId="1DA642BD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Khóa chính</w:t>
            </w:r>
          </w:p>
        </w:tc>
      </w:tr>
      <w:tr w14:paraId="0C9C8D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" w:type="dxa"/>
            <w:vAlign w:val="center"/>
          </w:tcPr>
          <w:p w14:paraId="620E0245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2</w:t>
            </w:r>
          </w:p>
        </w:tc>
        <w:tc>
          <w:tcPr>
            <w:tcW w:w="1800" w:type="dxa"/>
            <w:vAlign w:val="center"/>
          </w:tcPr>
          <w:p w14:paraId="1B735150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branch_id</w:t>
            </w:r>
          </w:p>
        </w:tc>
        <w:tc>
          <w:tcPr>
            <w:tcW w:w="1944" w:type="dxa"/>
            <w:vAlign w:val="center"/>
          </w:tcPr>
          <w:p w14:paraId="38CF0813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BIGINT</w:t>
            </w:r>
          </w:p>
        </w:tc>
        <w:tc>
          <w:tcPr>
            <w:tcW w:w="2952" w:type="dxa"/>
            <w:vAlign w:val="center"/>
          </w:tcPr>
          <w:p w14:paraId="1B4F61BD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FOREIGN KEY -&gt; branches(id), NOT NULL</w:t>
            </w:r>
          </w:p>
        </w:tc>
        <w:tc>
          <w:tcPr>
            <w:tcW w:w="3672" w:type="dxa"/>
            <w:vAlign w:val="center"/>
          </w:tcPr>
          <w:p w14:paraId="6F13DB48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Xác định hàng tồn đang nằm tại kho vật lý của chi nhánh nào</w:t>
            </w:r>
          </w:p>
        </w:tc>
      </w:tr>
      <w:tr w14:paraId="1E8D6F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" w:type="dxa"/>
            <w:vAlign w:val="center"/>
          </w:tcPr>
          <w:p w14:paraId="53A773A0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3</w:t>
            </w:r>
          </w:p>
        </w:tc>
        <w:tc>
          <w:tcPr>
            <w:tcW w:w="1800" w:type="dxa"/>
            <w:vAlign w:val="center"/>
          </w:tcPr>
          <w:p w14:paraId="1144244D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product_id</w:t>
            </w:r>
          </w:p>
        </w:tc>
        <w:tc>
          <w:tcPr>
            <w:tcW w:w="1944" w:type="dxa"/>
            <w:vAlign w:val="center"/>
          </w:tcPr>
          <w:p w14:paraId="040F67B0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BIGINT</w:t>
            </w:r>
          </w:p>
        </w:tc>
        <w:tc>
          <w:tcPr>
            <w:tcW w:w="2952" w:type="dxa"/>
            <w:vAlign w:val="center"/>
          </w:tcPr>
          <w:p w14:paraId="74F30FB8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FOREIGN KEY -&gt; products(id), NOT NULL</w:t>
            </w:r>
          </w:p>
        </w:tc>
        <w:tc>
          <w:tcPr>
            <w:tcW w:w="3672" w:type="dxa"/>
            <w:vAlign w:val="center"/>
          </w:tcPr>
          <w:p w14:paraId="1887FE2D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Liên kết danh mục sản phẩm</w:t>
            </w:r>
          </w:p>
        </w:tc>
      </w:tr>
      <w:tr w14:paraId="2A2443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" w:type="dxa"/>
            <w:vAlign w:val="center"/>
          </w:tcPr>
          <w:p w14:paraId="2DFFB1F6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4</w:t>
            </w:r>
          </w:p>
        </w:tc>
        <w:tc>
          <w:tcPr>
            <w:tcW w:w="1800" w:type="dxa"/>
            <w:vAlign w:val="center"/>
          </w:tcPr>
          <w:p w14:paraId="22E31ACA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quantity</w:t>
            </w:r>
          </w:p>
        </w:tc>
        <w:tc>
          <w:tcPr>
            <w:tcW w:w="1944" w:type="dxa"/>
            <w:vAlign w:val="center"/>
          </w:tcPr>
          <w:p w14:paraId="5E572E4F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INT</w:t>
            </w:r>
          </w:p>
        </w:tc>
        <w:tc>
          <w:tcPr>
            <w:tcW w:w="2952" w:type="dxa"/>
            <w:vAlign w:val="center"/>
          </w:tcPr>
          <w:p w14:paraId="4D377D7D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NOT NULL, DEFAULT 0, CHECK quantity &gt;= 0</w:t>
            </w:r>
          </w:p>
        </w:tc>
        <w:tc>
          <w:tcPr>
            <w:tcW w:w="3672" w:type="dxa"/>
            <w:vAlign w:val="center"/>
          </w:tcPr>
          <w:p w14:paraId="5384534C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Số lượng tồn kho thực tế hiện hữu để bán/cho thuê</w:t>
            </w:r>
          </w:p>
        </w:tc>
      </w:tr>
      <w:tr w14:paraId="706830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" w:type="dxa"/>
            <w:vAlign w:val="center"/>
          </w:tcPr>
          <w:p w14:paraId="39699F38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5</w:t>
            </w:r>
          </w:p>
        </w:tc>
        <w:tc>
          <w:tcPr>
            <w:tcW w:w="1800" w:type="dxa"/>
            <w:vAlign w:val="center"/>
          </w:tcPr>
          <w:p w14:paraId="729CB0FC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low_stock_threshold</w:t>
            </w:r>
          </w:p>
        </w:tc>
        <w:tc>
          <w:tcPr>
            <w:tcW w:w="1944" w:type="dxa"/>
            <w:vAlign w:val="center"/>
          </w:tcPr>
          <w:p w14:paraId="14CD1DE6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INT</w:t>
            </w:r>
          </w:p>
        </w:tc>
        <w:tc>
          <w:tcPr>
            <w:tcW w:w="2952" w:type="dxa"/>
            <w:vAlign w:val="center"/>
          </w:tcPr>
          <w:p w14:paraId="284B4EFA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DEFAULT 5, CHECK low_stock_threshold &gt;= 0</w:t>
            </w:r>
          </w:p>
        </w:tc>
        <w:tc>
          <w:tcPr>
            <w:tcW w:w="3672" w:type="dxa"/>
            <w:vAlign w:val="center"/>
          </w:tcPr>
          <w:p w14:paraId="736FB4B8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Ngưỡng tối thiểu báo động hết hàng</w:t>
            </w:r>
          </w:p>
        </w:tc>
      </w:tr>
      <w:tr w14:paraId="5A80FB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" w:type="dxa"/>
            <w:vAlign w:val="center"/>
          </w:tcPr>
          <w:p w14:paraId="07D0F518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6</w:t>
            </w:r>
          </w:p>
        </w:tc>
        <w:tc>
          <w:tcPr>
            <w:tcW w:w="1800" w:type="dxa"/>
            <w:vAlign w:val="center"/>
          </w:tcPr>
          <w:p w14:paraId="3D3468CC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updated_at</w:t>
            </w:r>
          </w:p>
        </w:tc>
        <w:tc>
          <w:tcPr>
            <w:tcW w:w="1944" w:type="dxa"/>
            <w:vAlign w:val="center"/>
          </w:tcPr>
          <w:p w14:paraId="1D5C42F7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TIMESTAMP</w:t>
            </w:r>
          </w:p>
        </w:tc>
        <w:tc>
          <w:tcPr>
            <w:tcW w:w="2952" w:type="dxa"/>
            <w:vAlign w:val="center"/>
          </w:tcPr>
          <w:p w14:paraId="3932C219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DEFAULT CURRENT_TIMESTAMP ON UPDATE CURRENT_TIMESTAMP</w:t>
            </w:r>
          </w:p>
        </w:tc>
        <w:tc>
          <w:tcPr>
            <w:tcW w:w="3672" w:type="dxa"/>
            <w:vAlign w:val="center"/>
          </w:tcPr>
          <w:p w14:paraId="75C63623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Thời gian cập nhật điều chỉnh kho</w:t>
            </w:r>
          </w:p>
        </w:tc>
      </w:tr>
      <w:tr w14:paraId="48BBFF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" w:type="dxa"/>
            <w:vAlign w:val="center"/>
          </w:tcPr>
          <w:p w14:paraId="613944B2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-</w:t>
            </w:r>
          </w:p>
        </w:tc>
        <w:tc>
          <w:tcPr>
            <w:tcW w:w="1800" w:type="dxa"/>
            <w:vAlign w:val="center"/>
          </w:tcPr>
          <w:p w14:paraId="3B08B9FB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COMPOSITE KEY</w:t>
            </w:r>
          </w:p>
        </w:tc>
        <w:tc>
          <w:tcPr>
            <w:tcW w:w="1944" w:type="dxa"/>
            <w:vAlign w:val="center"/>
          </w:tcPr>
          <w:p w14:paraId="3A1D3BEC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UNIQUE CONSTRAINT</w:t>
            </w:r>
          </w:p>
        </w:tc>
        <w:tc>
          <w:tcPr>
            <w:tcW w:w="2952" w:type="dxa"/>
            <w:vAlign w:val="center"/>
          </w:tcPr>
          <w:p w14:paraId="01B26845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branch_id, product_id</w:t>
            </w:r>
          </w:p>
        </w:tc>
        <w:tc>
          <w:tcPr>
            <w:tcW w:w="3672" w:type="dxa"/>
            <w:vAlign w:val="center"/>
          </w:tcPr>
          <w:p w14:paraId="37CEC91B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Đảm bảo mỗi sản phẩm tại mỗi chi nhánh chỉ có một dòng tồn kho duy nhất</w:t>
            </w:r>
          </w:p>
        </w:tc>
      </w:tr>
    </w:tbl>
    <w:p w14:paraId="2BA19990"/>
    <w:p w14:paraId="3C741E6F">
      <w:r>
        <w:rPr>
          <w:rFonts w:ascii="Times New Roman" w:hAnsi="Times New Roman" w:eastAsia="Times New Roman"/>
          <w:b/>
          <w:sz w:val="28"/>
        </w:rPr>
        <w:t>16 Bảng booking_services (Chi tiết dịch vụ mua kèm đi liền đơn đặt sân)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8"/>
        <w:gridCol w:w="1800"/>
        <w:gridCol w:w="2029"/>
        <w:gridCol w:w="2952"/>
        <w:gridCol w:w="3671"/>
      </w:tblGrid>
      <w:tr w14:paraId="022B37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" w:type="dxa"/>
            <w:shd w:val="clear" w:color="auto" w:fill="EDEFF2"/>
            <w:vAlign w:val="center"/>
          </w:tcPr>
          <w:p w14:paraId="1ACAC05F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sz w:val="26"/>
              </w:rPr>
              <w:t>STT</w:t>
            </w:r>
          </w:p>
        </w:tc>
        <w:tc>
          <w:tcPr>
            <w:tcW w:w="1800" w:type="dxa"/>
            <w:shd w:val="clear" w:color="auto" w:fill="EDEFF2"/>
            <w:vAlign w:val="center"/>
          </w:tcPr>
          <w:p w14:paraId="2A6BD59F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sz w:val="26"/>
              </w:rPr>
              <w:t>Tên trường</w:t>
            </w:r>
          </w:p>
        </w:tc>
        <w:tc>
          <w:tcPr>
            <w:tcW w:w="1944" w:type="dxa"/>
            <w:shd w:val="clear" w:color="auto" w:fill="EDEFF2"/>
            <w:vAlign w:val="center"/>
          </w:tcPr>
          <w:p w14:paraId="18FCEE2D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sz w:val="26"/>
              </w:rPr>
              <w:t>Kiểu dữ liệu</w:t>
            </w:r>
          </w:p>
        </w:tc>
        <w:tc>
          <w:tcPr>
            <w:tcW w:w="2952" w:type="dxa"/>
            <w:shd w:val="clear" w:color="auto" w:fill="EDEFF2"/>
            <w:vAlign w:val="center"/>
          </w:tcPr>
          <w:p w14:paraId="20C41C3E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sz w:val="26"/>
              </w:rPr>
              <w:t>Ràng buộc</w:t>
            </w:r>
          </w:p>
        </w:tc>
        <w:tc>
          <w:tcPr>
            <w:tcW w:w="3672" w:type="dxa"/>
            <w:shd w:val="clear" w:color="auto" w:fill="EDEFF2"/>
            <w:vAlign w:val="center"/>
          </w:tcPr>
          <w:p w14:paraId="2A573EC4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sz w:val="26"/>
              </w:rPr>
              <w:t>Mô tả chi tiết</w:t>
            </w:r>
          </w:p>
        </w:tc>
      </w:tr>
      <w:tr w14:paraId="5062C4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" w:type="dxa"/>
            <w:vAlign w:val="center"/>
          </w:tcPr>
          <w:p w14:paraId="01F08039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1</w:t>
            </w:r>
          </w:p>
        </w:tc>
        <w:tc>
          <w:tcPr>
            <w:tcW w:w="1800" w:type="dxa"/>
            <w:vAlign w:val="center"/>
          </w:tcPr>
          <w:p w14:paraId="6261BC2E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id</w:t>
            </w:r>
          </w:p>
        </w:tc>
        <w:tc>
          <w:tcPr>
            <w:tcW w:w="1944" w:type="dxa"/>
            <w:vAlign w:val="center"/>
          </w:tcPr>
          <w:p w14:paraId="2566A4D6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BIGINT</w:t>
            </w:r>
          </w:p>
        </w:tc>
        <w:tc>
          <w:tcPr>
            <w:tcW w:w="2952" w:type="dxa"/>
            <w:vAlign w:val="center"/>
          </w:tcPr>
          <w:p w14:paraId="3C319F2F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PRIMARY KEY, AUTO_INCREMENT</w:t>
            </w:r>
          </w:p>
        </w:tc>
        <w:tc>
          <w:tcPr>
            <w:tcW w:w="3672" w:type="dxa"/>
            <w:vAlign w:val="center"/>
          </w:tcPr>
          <w:p w14:paraId="2851190B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Khóa chính</w:t>
            </w:r>
          </w:p>
        </w:tc>
      </w:tr>
      <w:tr w14:paraId="7550C1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" w:type="dxa"/>
            <w:vAlign w:val="center"/>
          </w:tcPr>
          <w:p w14:paraId="1165F995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2</w:t>
            </w:r>
          </w:p>
        </w:tc>
        <w:tc>
          <w:tcPr>
            <w:tcW w:w="1800" w:type="dxa"/>
            <w:vAlign w:val="center"/>
          </w:tcPr>
          <w:p w14:paraId="54E88D61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booking_id</w:t>
            </w:r>
          </w:p>
        </w:tc>
        <w:tc>
          <w:tcPr>
            <w:tcW w:w="1944" w:type="dxa"/>
            <w:vAlign w:val="center"/>
          </w:tcPr>
          <w:p w14:paraId="5EE518E3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BIGINT</w:t>
            </w:r>
          </w:p>
        </w:tc>
        <w:tc>
          <w:tcPr>
            <w:tcW w:w="2952" w:type="dxa"/>
            <w:vAlign w:val="center"/>
          </w:tcPr>
          <w:p w14:paraId="5561069F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FOREIGN KEY -&gt; bookings(id), NOT NULL</w:t>
            </w:r>
          </w:p>
        </w:tc>
        <w:tc>
          <w:tcPr>
            <w:tcW w:w="3672" w:type="dxa"/>
            <w:vAlign w:val="center"/>
          </w:tcPr>
          <w:p w14:paraId="042FBC58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Liên kết mã đơn đặt sân tổng</w:t>
            </w:r>
          </w:p>
        </w:tc>
      </w:tr>
      <w:tr w14:paraId="07CD7F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" w:type="dxa"/>
            <w:vAlign w:val="center"/>
          </w:tcPr>
          <w:p w14:paraId="2E885A33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3</w:t>
            </w:r>
          </w:p>
        </w:tc>
        <w:tc>
          <w:tcPr>
            <w:tcW w:w="1800" w:type="dxa"/>
            <w:vAlign w:val="center"/>
          </w:tcPr>
          <w:p w14:paraId="42FB5DF3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product_id</w:t>
            </w:r>
          </w:p>
        </w:tc>
        <w:tc>
          <w:tcPr>
            <w:tcW w:w="1944" w:type="dxa"/>
            <w:vAlign w:val="center"/>
          </w:tcPr>
          <w:p w14:paraId="46A2CC34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BIGINT</w:t>
            </w:r>
          </w:p>
        </w:tc>
        <w:tc>
          <w:tcPr>
            <w:tcW w:w="2952" w:type="dxa"/>
            <w:vAlign w:val="center"/>
          </w:tcPr>
          <w:p w14:paraId="76874B73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FOREIGN KEY -&gt; products(id), NOT NULL</w:t>
            </w:r>
          </w:p>
        </w:tc>
        <w:tc>
          <w:tcPr>
            <w:tcW w:w="3672" w:type="dxa"/>
            <w:vAlign w:val="center"/>
          </w:tcPr>
          <w:p w14:paraId="7751BDCB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Mã liên kết sản phẩm dịch vụ được lựa chọn mua kèm</w:t>
            </w:r>
          </w:p>
        </w:tc>
      </w:tr>
      <w:tr w14:paraId="057E1C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" w:type="dxa"/>
            <w:vAlign w:val="center"/>
          </w:tcPr>
          <w:p w14:paraId="364360B1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4</w:t>
            </w:r>
          </w:p>
        </w:tc>
        <w:tc>
          <w:tcPr>
            <w:tcW w:w="1800" w:type="dxa"/>
            <w:vAlign w:val="center"/>
          </w:tcPr>
          <w:p w14:paraId="2A7DB695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quantity</w:t>
            </w:r>
          </w:p>
        </w:tc>
        <w:tc>
          <w:tcPr>
            <w:tcW w:w="1944" w:type="dxa"/>
            <w:vAlign w:val="center"/>
          </w:tcPr>
          <w:p w14:paraId="67208D6D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INT</w:t>
            </w:r>
          </w:p>
        </w:tc>
        <w:tc>
          <w:tcPr>
            <w:tcW w:w="2952" w:type="dxa"/>
            <w:vAlign w:val="center"/>
          </w:tcPr>
          <w:p w14:paraId="153B809A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NOT NULL, CHECK quantity &gt; 0</w:t>
            </w:r>
          </w:p>
        </w:tc>
        <w:tc>
          <w:tcPr>
            <w:tcW w:w="3672" w:type="dxa"/>
            <w:vAlign w:val="center"/>
          </w:tcPr>
          <w:p w14:paraId="3AA8A37A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Số lượng sản phẩm mua hoặc số lượng đồ dùng thuê</w:t>
            </w:r>
          </w:p>
        </w:tc>
      </w:tr>
      <w:tr w14:paraId="7549DC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" w:type="dxa"/>
            <w:vAlign w:val="center"/>
          </w:tcPr>
          <w:p w14:paraId="28C090C2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5</w:t>
            </w:r>
          </w:p>
        </w:tc>
        <w:tc>
          <w:tcPr>
            <w:tcW w:w="1800" w:type="dxa"/>
            <w:vAlign w:val="center"/>
          </w:tcPr>
          <w:p w14:paraId="04B73ED6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unit_price</w:t>
            </w:r>
          </w:p>
        </w:tc>
        <w:tc>
          <w:tcPr>
            <w:tcW w:w="1944" w:type="dxa"/>
            <w:vAlign w:val="center"/>
          </w:tcPr>
          <w:p w14:paraId="057A0DE9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DECIMAL(12,2)</w:t>
            </w:r>
          </w:p>
        </w:tc>
        <w:tc>
          <w:tcPr>
            <w:tcW w:w="2952" w:type="dxa"/>
            <w:vAlign w:val="center"/>
          </w:tcPr>
          <w:p w14:paraId="0A9AFC93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NOT NULL</w:t>
            </w:r>
          </w:p>
        </w:tc>
        <w:tc>
          <w:tcPr>
            <w:tcW w:w="3672" w:type="dxa"/>
            <w:vAlign w:val="center"/>
          </w:tcPr>
          <w:p w14:paraId="3F73320E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Đơn giá chốt lưu lại tại thời điểm đặt</w:t>
            </w:r>
          </w:p>
        </w:tc>
      </w:tr>
      <w:tr w14:paraId="3CB860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" w:type="dxa"/>
            <w:vAlign w:val="center"/>
          </w:tcPr>
          <w:p w14:paraId="4EEE964D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6</w:t>
            </w:r>
          </w:p>
        </w:tc>
        <w:tc>
          <w:tcPr>
            <w:tcW w:w="1800" w:type="dxa"/>
            <w:vAlign w:val="center"/>
          </w:tcPr>
          <w:p w14:paraId="49C40A97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total_price</w:t>
            </w:r>
          </w:p>
        </w:tc>
        <w:tc>
          <w:tcPr>
            <w:tcW w:w="1944" w:type="dxa"/>
            <w:vAlign w:val="center"/>
          </w:tcPr>
          <w:p w14:paraId="10C685C3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DECIMAL(12,2)</w:t>
            </w:r>
          </w:p>
        </w:tc>
        <w:tc>
          <w:tcPr>
            <w:tcW w:w="2952" w:type="dxa"/>
            <w:vAlign w:val="center"/>
          </w:tcPr>
          <w:p w14:paraId="59F6D9A6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NOT NULL</w:t>
            </w:r>
          </w:p>
        </w:tc>
        <w:tc>
          <w:tcPr>
            <w:tcW w:w="3672" w:type="dxa"/>
            <w:vAlign w:val="center"/>
          </w:tcPr>
          <w:p w14:paraId="58CCBE9C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Thành tiền dịch vụ đi kèm; backend tính theo charge_type và số slot chơi</w:t>
            </w:r>
          </w:p>
        </w:tc>
      </w:tr>
    </w:tbl>
    <w:p w14:paraId="7C744AFC"/>
    <w:p w14:paraId="42D60217">
      <w:r>
        <w:rPr>
          <w:rFonts w:ascii="Times New Roman" w:hAnsi="Times New Roman" w:eastAsia="Times New Roman"/>
          <w:b/>
          <w:sz w:val="28"/>
        </w:rPr>
        <w:t>17 Bảng vouchers (Quản lý mã giảm giá)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8"/>
        <w:gridCol w:w="1993"/>
        <w:gridCol w:w="2029"/>
        <w:gridCol w:w="2915"/>
        <w:gridCol w:w="3515"/>
      </w:tblGrid>
      <w:tr w14:paraId="007FB0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" w:type="dxa"/>
            <w:shd w:val="clear" w:color="auto" w:fill="EDEFF2"/>
            <w:vAlign w:val="center"/>
          </w:tcPr>
          <w:p w14:paraId="64B73FB3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sz w:val="26"/>
              </w:rPr>
              <w:t>STT</w:t>
            </w:r>
          </w:p>
        </w:tc>
        <w:tc>
          <w:tcPr>
            <w:tcW w:w="1800" w:type="dxa"/>
            <w:shd w:val="clear" w:color="auto" w:fill="EDEFF2"/>
            <w:vAlign w:val="center"/>
          </w:tcPr>
          <w:p w14:paraId="25AF9976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sz w:val="26"/>
              </w:rPr>
              <w:t>Tên trường</w:t>
            </w:r>
          </w:p>
        </w:tc>
        <w:tc>
          <w:tcPr>
            <w:tcW w:w="1944" w:type="dxa"/>
            <w:shd w:val="clear" w:color="auto" w:fill="EDEFF2"/>
            <w:vAlign w:val="center"/>
          </w:tcPr>
          <w:p w14:paraId="3093FE2C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sz w:val="26"/>
              </w:rPr>
              <w:t>Kiểu dữ liệu</w:t>
            </w:r>
          </w:p>
        </w:tc>
        <w:tc>
          <w:tcPr>
            <w:tcW w:w="2952" w:type="dxa"/>
            <w:shd w:val="clear" w:color="auto" w:fill="EDEFF2"/>
            <w:vAlign w:val="center"/>
          </w:tcPr>
          <w:p w14:paraId="285FFB4F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sz w:val="26"/>
              </w:rPr>
              <w:t>Ràng buộc</w:t>
            </w:r>
          </w:p>
        </w:tc>
        <w:tc>
          <w:tcPr>
            <w:tcW w:w="3672" w:type="dxa"/>
            <w:shd w:val="clear" w:color="auto" w:fill="EDEFF2"/>
            <w:vAlign w:val="center"/>
          </w:tcPr>
          <w:p w14:paraId="04278C15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sz w:val="26"/>
              </w:rPr>
              <w:t>Mô tả chi tiết</w:t>
            </w:r>
          </w:p>
        </w:tc>
      </w:tr>
      <w:tr w14:paraId="5385F7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" w:type="dxa"/>
            <w:vAlign w:val="center"/>
          </w:tcPr>
          <w:p w14:paraId="04247AD6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1</w:t>
            </w:r>
          </w:p>
        </w:tc>
        <w:tc>
          <w:tcPr>
            <w:tcW w:w="1800" w:type="dxa"/>
            <w:vAlign w:val="center"/>
          </w:tcPr>
          <w:p w14:paraId="2518D5AB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id</w:t>
            </w:r>
          </w:p>
        </w:tc>
        <w:tc>
          <w:tcPr>
            <w:tcW w:w="1944" w:type="dxa"/>
            <w:vAlign w:val="center"/>
          </w:tcPr>
          <w:p w14:paraId="6418D19F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BIGINT</w:t>
            </w:r>
          </w:p>
        </w:tc>
        <w:tc>
          <w:tcPr>
            <w:tcW w:w="2952" w:type="dxa"/>
            <w:vAlign w:val="center"/>
          </w:tcPr>
          <w:p w14:paraId="519B12BA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PRIMARY KEY, AUTO_INCREMENT</w:t>
            </w:r>
          </w:p>
        </w:tc>
        <w:tc>
          <w:tcPr>
            <w:tcW w:w="3672" w:type="dxa"/>
            <w:vAlign w:val="center"/>
          </w:tcPr>
          <w:p w14:paraId="62AECD79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Khóa chính</w:t>
            </w:r>
          </w:p>
        </w:tc>
      </w:tr>
      <w:tr w14:paraId="51EDDC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" w:type="dxa"/>
            <w:vAlign w:val="center"/>
          </w:tcPr>
          <w:p w14:paraId="78305679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2</w:t>
            </w:r>
          </w:p>
        </w:tc>
        <w:tc>
          <w:tcPr>
            <w:tcW w:w="1800" w:type="dxa"/>
            <w:vAlign w:val="center"/>
          </w:tcPr>
          <w:p w14:paraId="44BE2209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code</w:t>
            </w:r>
          </w:p>
        </w:tc>
        <w:tc>
          <w:tcPr>
            <w:tcW w:w="1944" w:type="dxa"/>
            <w:vAlign w:val="center"/>
          </w:tcPr>
          <w:p w14:paraId="345E8151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VARCHAR(50)</w:t>
            </w:r>
          </w:p>
        </w:tc>
        <w:tc>
          <w:tcPr>
            <w:tcW w:w="2952" w:type="dxa"/>
            <w:vAlign w:val="center"/>
          </w:tcPr>
          <w:p w14:paraId="7F3DDB99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UNIQUE, NOT NULL</w:t>
            </w:r>
          </w:p>
        </w:tc>
        <w:tc>
          <w:tcPr>
            <w:tcW w:w="3672" w:type="dxa"/>
            <w:vAlign w:val="center"/>
          </w:tcPr>
          <w:p w14:paraId="463B81CA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Từ khóa mã giảm giá nhập ở Frontend (Ví dụ: CAULONG2026)</w:t>
            </w:r>
          </w:p>
        </w:tc>
      </w:tr>
      <w:tr w14:paraId="77B5B2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" w:type="dxa"/>
            <w:vAlign w:val="center"/>
          </w:tcPr>
          <w:p w14:paraId="5A0285AB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3</w:t>
            </w:r>
          </w:p>
        </w:tc>
        <w:tc>
          <w:tcPr>
            <w:tcW w:w="1800" w:type="dxa"/>
            <w:vAlign w:val="center"/>
          </w:tcPr>
          <w:p w14:paraId="6E85EE41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discount_type</w:t>
            </w:r>
          </w:p>
        </w:tc>
        <w:tc>
          <w:tcPr>
            <w:tcW w:w="1944" w:type="dxa"/>
            <w:vAlign w:val="center"/>
          </w:tcPr>
          <w:p w14:paraId="58B014D8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VARCHAR(20)</w:t>
            </w:r>
          </w:p>
        </w:tc>
        <w:tc>
          <w:tcPr>
            <w:tcW w:w="2952" w:type="dxa"/>
            <w:vAlign w:val="center"/>
          </w:tcPr>
          <w:p w14:paraId="1418CB3A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NOT NULL, CHECK discount_type IN ('PERCENT', 'AMOUNT')</w:t>
            </w:r>
          </w:p>
        </w:tc>
        <w:tc>
          <w:tcPr>
            <w:tcW w:w="3672" w:type="dxa"/>
            <w:vAlign w:val="center"/>
          </w:tcPr>
          <w:p w14:paraId="2938ABFA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Phân loại hình thức chiết khấu</w:t>
            </w:r>
          </w:p>
        </w:tc>
      </w:tr>
      <w:tr w14:paraId="13436A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" w:type="dxa"/>
            <w:vAlign w:val="center"/>
          </w:tcPr>
          <w:p w14:paraId="18940274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4</w:t>
            </w:r>
          </w:p>
        </w:tc>
        <w:tc>
          <w:tcPr>
            <w:tcW w:w="1800" w:type="dxa"/>
            <w:vAlign w:val="center"/>
          </w:tcPr>
          <w:p w14:paraId="1BCBEFC4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discount_value</w:t>
            </w:r>
          </w:p>
        </w:tc>
        <w:tc>
          <w:tcPr>
            <w:tcW w:w="1944" w:type="dxa"/>
            <w:vAlign w:val="center"/>
          </w:tcPr>
          <w:p w14:paraId="314913BD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DECIMAL(12,2)</w:t>
            </w:r>
          </w:p>
        </w:tc>
        <w:tc>
          <w:tcPr>
            <w:tcW w:w="2952" w:type="dxa"/>
            <w:vAlign w:val="center"/>
          </w:tcPr>
          <w:p w14:paraId="0FAF53D7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NOT NULL</w:t>
            </w:r>
          </w:p>
        </w:tc>
        <w:tc>
          <w:tcPr>
            <w:tcW w:w="3672" w:type="dxa"/>
            <w:vAlign w:val="center"/>
          </w:tcPr>
          <w:p w14:paraId="75B45866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Giá trị giảm trừ</w:t>
            </w:r>
          </w:p>
        </w:tc>
      </w:tr>
      <w:tr w14:paraId="5E1D6F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" w:type="dxa"/>
            <w:vAlign w:val="center"/>
          </w:tcPr>
          <w:p w14:paraId="538C7B18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5</w:t>
            </w:r>
          </w:p>
        </w:tc>
        <w:tc>
          <w:tcPr>
            <w:tcW w:w="1800" w:type="dxa"/>
            <w:vAlign w:val="center"/>
          </w:tcPr>
          <w:p w14:paraId="75E33F3A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min_order_value</w:t>
            </w:r>
          </w:p>
        </w:tc>
        <w:tc>
          <w:tcPr>
            <w:tcW w:w="1944" w:type="dxa"/>
            <w:vAlign w:val="center"/>
          </w:tcPr>
          <w:p w14:paraId="340B3025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DECIMAL(12,2)</w:t>
            </w:r>
          </w:p>
        </w:tc>
        <w:tc>
          <w:tcPr>
            <w:tcW w:w="2952" w:type="dxa"/>
            <w:vAlign w:val="center"/>
          </w:tcPr>
          <w:p w14:paraId="5A243C5E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DEFAULT 0.00</w:t>
            </w:r>
          </w:p>
        </w:tc>
        <w:tc>
          <w:tcPr>
            <w:tcW w:w="3672" w:type="dxa"/>
            <w:vAlign w:val="center"/>
          </w:tcPr>
          <w:p w14:paraId="4A91FE48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Điều kiện tổng giá trị hóa đơn tối thiểu</w:t>
            </w:r>
          </w:p>
        </w:tc>
      </w:tr>
      <w:tr w14:paraId="2F56AE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" w:type="dxa"/>
            <w:vAlign w:val="center"/>
          </w:tcPr>
          <w:p w14:paraId="626B29BA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6</w:t>
            </w:r>
          </w:p>
        </w:tc>
        <w:tc>
          <w:tcPr>
            <w:tcW w:w="1800" w:type="dxa"/>
            <w:vAlign w:val="center"/>
          </w:tcPr>
          <w:p w14:paraId="1B6E974F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max_discount</w:t>
            </w:r>
          </w:p>
        </w:tc>
        <w:tc>
          <w:tcPr>
            <w:tcW w:w="1944" w:type="dxa"/>
            <w:vAlign w:val="center"/>
          </w:tcPr>
          <w:p w14:paraId="444E5BE8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DECIMAL(12,2)</w:t>
            </w:r>
          </w:p>
        </w:tc>
        <w:tc>
          <w:tcPr>
            <w:tcW w:w="2952" w:type="dxa"/>
            <w:vAlign w:val="center"/>
          </w:tcPr>
          <w:p w14:paraId="37D95498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NULL</w:t>
            </w:r>
          </w:p>
        </w:tc>
        <w:tc>
          <w:tcPr>
            <w:tcW w:w="3672" w:type="dxa"/>
            <w:vAlign w:val="center"/>
          </w:tcPr>
          <w:p w14:paraId="5AECFBA7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Trần số tiền giảm giá tối đa</w:t>
            </w:r>
          </w:p>
        </w:tc>
      </w:tr>
      <w:tr w14:paraId="3C0455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" w:type="dxa"/>
            <w:vAlign w:val="center"/>
          </w:tcPr>
          <w:p w14:paraId="1F75BC87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7</w:t>
            </w:r>
          </w:p>
        </w:tc>
        <w:tc>
          <w:tcPr>
            <w:tcW w:w="1800" w:type="dxa"/>
            <w:vAlign w:val="center"/>
          </w:tcPr>
          <w:p w14:paraId="76B16A92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usage_limit</w:t>
            </w:r>
          </w:p>
        </w:tc>
        <w:tc>
          <w:tcPr>
            <w:tcW w:w="1944" w:type="dxa"/>
            <w:vAlign w:val="center"/>
          </w:tcPr>
          <w:p w14:paraId="07D25BFD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INT</w:t>
            </w:r>
          </w:p>
        </w:tc>
        <w:tc>
          <w:tcPr>
            <w:tcW w:w="2952" w:type="dxa"/>
            <w:vAlign w:val="center"/>
          </w:tcPr>
          <w:p w14:paraId="26AE17B6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NOT NULL, CHECK usage_limit &gt; 0</w:t>
            </w:r>
          </w:p>
        </w:tc>
        <w:tc>
          <w:tcPr>
            <w:tcW w:w="3672" w:type="dxa"/>
            <w:vAlign w:val="center"/>
          </w:tcPr>
          <w:p w14:paraId="167BFBF3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Tổng lượt sử dụng tối đa của mã trên toàn hệ thống</w:t>
            </w:r>
          </w:p>
        </w:tc>
      </w:tr>
      <w:tr w14:paraId="6AA6BD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" w:type="dxa"/>
            <w:vAlign w:val="center"/>
          </w:tcPr>
          <w:p w14:paraId="0EDC356C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8</w:t>
            </w:r>
          </w:p>
        </w:tc>
        <w:tc>
          <w:tcPr>
            <w:tcW w:w="1800" w:type="dxa"/>
            <w:vAlign w:val="center"/>
          </w:tcPr>
          <w:p w14:paraId="423E2219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used_count</w:t>
            </w:r>
          </w:p>
        </w:tc>
        <w:tc>
          <w:tcPr>
            <w:tcW w:w="1944" w:type="dxa"/>
            <w:vAlign w:val="center"/>
          </w:tcPr>
          <w:p w14:paraId="03FECD35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INT</w:t>
            </w:r>
          </w:p>
        </w:tc>
        <w:tc>
          <w:tcPr>
            <w:tcW w:w="2952" w:type="dxa"/>
            <w:vAlign w:val="center"/>
          </w:tcPr>
          <w:p w14:paraId="4D589630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DEFAULT 0, CHECK used_count &gt;= 0</w:t>
            </w:r>
          </w:p>
        </w:tc>
        <w:tc>
          <w:tcPr>
            <w:tcW w:w="3672" w:type="dxa"/>
            <w:vAlign w:val="center"/>
          </w:tcPr>
          <w:p w14:paraId="38249E0A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Số lượt mã đã được áp dụng thực tế thành công</w:t>
            </w:r>
          </w:p>
        </w:tc>
      </w:tr>
      <w:tr w14:paraId="3DB931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" w:type="dxa"/>
            <w:vAlign w:val="center"/>
          </w:tcPr>
          <w:p w14:paraId="7264E1CF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9</w:t>
            </w:r>
          </w:p>
        </w:tc>
        <w:tc>
          <w:tcPr>
            <w:tcW w:w="1800" w:type="dxa"/>
            <w:vAlign w:val="center"/>
          </w:tcPr>
          <w:p w14:paraId="0C3AC2A1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start_date</w:t>
            </w:r>
          </w:p>
        </w:tc>
        <w:tc>
          <w:tcPr>
            <w:tcW w:w="1944" w:type="dxa"/>
            <w:vAlign w:val="center"/>
          </w:tcPr>
          <w:p w14:paraId="1E01B942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TIMESTAMP</w:t>
            </w:r>
          </w:p>
        </w:tc>
        <w:tc>
          <w:tcPr>
            <w:tcW w:w="2952" w:type="dxa"/>
            <w:vAlign w:val="center"/>
          </w:tcPr>
          <w:p w14:paraId="7068BB8E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NOT NULL</w:t>
            </w:r>
          </w:p>
        </w:tc>
        <w:tc>
          <w:tcPr>
            <w:tcW w:w="3672" w:type="dxa"/>
            <w:vAlign w:val="center"/>
          </w:tcPr>
          <w:p w14:paraId="713ECD60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Mốc thời gian bắt đầu chương trình khuyến mãi</w:t>
            </w:r>
          </w:p>
        </w:tc>
      </w:tr>
      <w:tr w14:paraId="383C5F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" w:type="dxa"/>
            <w:vAlign w:val="center"/>
          </w:tcPr>
          <w:p w14:paraId="39B82B35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10</w:t>
            </w:r>
          </w:p>
        </w:tc>
        <w:tc>
          <w:tcPr>
            <w:tcW w:w="1800" w:type="dxa"/>
            <w:vAlign w:val="center"/>
          </w:tcPr>
          <w:p w14:paraId="599DB938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end_date</w:t>
            </w:r>
          </w:p>
        </w:tc>
        <w:tc>
          <w:tcPr>
            <w:tcW w:w="1944" w:type="dxa"/>
            <w:vAlign w:val="center"/>
          </w:tcPr>
          <w:p w14:paraId="1CE73AC1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TIMESTAMP</w:t>
            </w:r>
          </w:p>
        </w:tc>
        <w:tc>
          <w:tcPr>
            <w:tcW w:w="2952" w:type="dxa"/>
            <w:vAlign w:val="center"/>
          </w:tcPr>
          <w:p w14:paraId="6FEB1847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NOT NULL</w:t>
            </w:r>
          </w:p>
        </w:tc>
        <w:tc>
          <w:tcPr>
            <w:tcW w:w="3672" w:type="dxa"/>
            <w:vAlign w:val="center"/>
          </w:tcPr>
          <w:p w14:paraId="47AECC03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Mốc thời gian đóng/hết hiệu lực của mã giảm giá</w:t>
            </w:r>
          </w:p>
        </w:tc>
      </w:tr>
      <w:tr w14:paraId="088931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" w:type="dxa"/>
            <w:vAlign w:val="center"/>
          </w:tcPr>
          <w:p w14:paraId="1C8A6B4D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11</w:t>
            </w:r>
          </w:p>
        </w:tc>
        <w:tc>
          <w:tcPr>
            <w:tcW w:w="1800" w:type="dxa"/>
            <w:vAlign w:val="center"/>
          </w:tcPr>
          <w:p w14:paraId="50DCECCD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status</w:t>
            </w:r>
          </w:p>
        </w:tc>
        <w:tc>
          <w:tcPr>
            <w:tcW w:w="1944" w:type="dxa"/>
            <w:vAlign w:val="center"/>
          </w:tcPr>
          <w:p w14:paraId="157581F8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VARCHAR(20)</w:t>
            </w:r>
          </w:p>
        </w:tc>
        <w:tc>
          <w:tcPr>
            <w:tcW w:w="2952" w:type="dxa"/>
            <w:vAlign w:val="center"/>
          </w:tcPr>
          <w:p w14:paraId="7FC3352E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DEFAULT 'ACTIVE', CHECK status IN ('ACTIVE', 'EXPIRED', 'DISABLED')</w:t>
            </w:r>
          </w:p>
        </w:tc>
        <w:tc>
          <w:tcPr>
            <w:tcW w:w="3672" w:type="dxa"/>
            <w:vAlign w:val="center"/>
          </w:tcPr>
          <w:p w14:paraId="2EA8E042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Trạng thái điều khiển mã</w:t>
            </w:r>
          </w:p>
        </w:tc>
      </w:tr>
    </w:tbl>
    <w:p w14:paraId="084B3CEC"/>
    <w:p w14:paraId="1A5B9879">
      <w:r>
        <w:rPr>
          <w:rFonts w:ascii="Times New Roman" w:hAnsi="Times New Roman" w:eastAsia="Times New Roman"/>
          <w:b/>
          <w:sz w:val="28"/>
        </w:rPr>
        <w:t>18 Bảng voucher_usages (Lịch sử sử dụng mã giảm giá)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8"/>
        <w:gridCol w:w="2007"/>
        <w:gridCol w:w="2029"/>
        <w:gridCol w:w="3062"/>
        <w:gridCol w:w="3354"/>
      </w:tblGrid>
      <w:tr w14:paraId="5EFFB8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" w:type="dxa"/>
            <w:shd w:val="clear" w:color="auto" w:fill="EDEFF2"/>
            <w:vAlign w:val="center"/>
          </w:tcPr>
          <w:p w14:paraId="4C3E1B3A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sz w:val="26"/>
              </w:rPr>
              <w:t>STT</w:t>
            </w:r>
          </w:p>
        </w:tc>
        <w:tc>
          <w:tcPr>
            <w:tcW w:w="1800" w:type="dxa"/>
            <w:shd w:val="clear" w:color="auto" w:fill="EDEFF2"/>
            <w:vAlign w:val="center"/>
          </w:tcPr>
          <w:p w14:paraId="0D8B6F0D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sz w:val="26"/>
              </w:rPr>
              <w:t>Tên trường</w:t>
            </w:r>
          </w:p>
        </w:tc>
        <w:tc>
          <w:tcPr>
            <w:tcW w:w="1944" w:type="dxa"/>
            <w:shd w:val="clear" w:color="auto" w:fill="EDEFF2"/>
            <w:vAlign w:val="center"/>
          </w:tcPr>
          <w:p w14:paraId="7726A605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sz w:val="26"/>
              </w:rPr>
              <w:t>Kiểu dữ liệu</w:t>
            </w:r>
          </w:p>
        </w:tc>
        <w:tc>
          <w:tcPr>
            <w:tcW w:w="2952" w:type="dxa"/>
            <w:shd w:val="clear" w:color="auto" w:fill="EDEFF2"/>
            <w:vAlign w:val="center"/>
          </w:tcPr>
          <w:p w14:paraId="2303E055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sz w:val="26"/>
              </w:rPr>
              <w:t>Ràng buộc</w:t>
            </w:r>
          </w:p>
        </w:tc>
        <w:tc>
          <w:tcPr>
            <w:tcW w:w="3672" w:type="dxa"/>
            <w:shd w:val="clear" w:color="auto" w:fill="EDEFF2"/>
            <w:vAlign w:val="center"/>
          </w:tcPr>
          <w:p w14:paraId="6CD9283A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sz w:val="26"/>
              </w:rPr>
              <w:t>Mô tả chi tiết</w:t>
            </w:r>
          </w:p>
        </w:tc>
      </w:tr>
      <w:tr w14:paraId="273F41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" w:type="dxa"/>
            <w:vAlign w:val="center"/>
          </w:tcPr>
          <w:p w14:paraId="13795AE6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1</w:t>
            </w:r>
          </w:p>
        </w:tc>
        <w:tc>
          <w:tcPr>
            <w:tcW w:w="1800" w:type="dxa"/>
            <w:vAlign w:val="center"/>
          </w:tcPr>
          <w:p w14:paraId="00B6D622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id</w:t>
            </w:r>
          </w:p>
        </w:tc>
        <w:tc>
          <w:tcPr>
            <w:tcW w:w="1944" w:type="dxa"/>
            <w:vAlign w:val="center"/>
          </w:tcPr>
          <w:p w14:paraId="1BEA557A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BIGINT</w:t>
            </w:r>
          </w:p>
        </w:tc>
        <w:tc>
          <w:tcPr>
            <w:tcW w:w="2952" w:type="dxa"/>
            <w:vAlign w:val="center"/>
          </w:tcPr>
          <w:p w14:paraId="3B90646E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PRIMARY KEY, AUTO_INCREMENT</w:t>
            </w:r>
          </w:p>
        </w:tc>
        <w:tc>
          <w:tcPr>
            <w:tcW w:w="3672" w:type="dxa"/>
            <w:vAlign w:val="center"/>
          </w:tcPr>
          <w:p w14:paraId="1185F98B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Khóa chính</w:t>
            </w:r>
          </w:p>
        </w:tc>
      </w:tr>
      <w:tr w14:paraId="6FE402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" w:type="dxa"/>
            <w:vAlign w:val="center"/>
          </w:tcPr>
          <w:p w14:paraId="268D5562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2</w:t>
            </w:r>
          </w:p>
        </w:tc>
        <w:tc>
          <w:tcPr>
            <w:tcW w:w="1800" w:type="dxa"/>
            <w:vAlign w:val="center"/>
          </w:tcPr>
          <w:p w14:paraId="5FE7E9D7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voucher_id</w:t>
            </w:r>
          </w:p>
        </w:tc>
        <w:tc>
          <w:tcPr>
            <w:tcW w:w="1944" w:type="dxa"/>
            <w:vAlign w:val="center"/>
          </w:tcPr>
          <w:p w14:paraId="7C50BFDD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BIGINT</w:t>
            </w:r>
          </w:p>
        </w:tc>
        <w:tc>
          <w:tcPr>
            <w:tcW w:w="2952" w:type="dxa"/>
            <w:vAlign w:val="center"/>
          </w:tcPr>
          <w:p w14:paraId="4BF5AD32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FOREIGN KEY -&gt; vouchers(id), NOT NULL</w:t>
            </w:r>
          </w:p>
        </w:tc>
        <w:tc>
          <w:tcPr>
            <w:tcW w:w="3672" w:type="dxa"/>
            <w:vAlign w:val="center"/>
          </w:tcPr>
          <w:p w14:paraId="0E8416FD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Mã voucher được sử dụng</w:t>
            </w:r>
          </w:p>
        </w:tc>
      </w:tr>
      <w:tr w14:paraId="0FA97C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" w:type="dxa"/>
            <w:vAlign w:val="center"/>
          </w:tcPr>
          <w:p w14:paraId="06A6B6FF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3</w:t>
            </w:r>
          </w:p>
        </w:tc>
        <w:tc>
          <w:tcPr>
            <w:tcW w:w="1800" w:type="dxa"/>
            <w:vAlign w:val="center"/>
          </w:tcPr>
          <w:p w14:paraId="01C4751B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user_id</w:t>
            </w:r>
          </w:p>
        </w:tc>
        <w:tc>
          <w:tcPr>
            <w:tcW w:w="1944" w:type="dxa"/>
            <w:vAlign w:val="center"/>
          </w:tcPr>
          <w:p w14:paraId="72D5ACBC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BIGINT</w:t>
            </w:r>
          </w:p>
        </w:tc>
        <w:tc>
          <w:tcPr>
            <w:tcW w:w="2952" w:type="dxa"/>
            <w:vAlign w:val="center"/>
          </w:tcPr>
          <w:p w14:paraId="7FBAF30B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FOREIGN KEY -&gt; users(id), NOT NULL</w:t>
            </w:r>
          </w:p>
        </w:tc>
        <w:tc>
          <w:tcPr>
            <w:tcW w:w="3672" w:type="dxa"/>
            <w:vAlign w:val="center"/>
          </w:tcPr>
          <w:p w14:paraId="0C8C6662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Người dùng áp dụng voucher</w:t>
            </w:r>
          </w:p>
        </w:tc>
      </w:tr>
      <w:tr w14:paraId="6C9846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" w:type="dxa"/>
            <w:vAlign w:val="center"/>
          </w:tcPr>
          <w:p w14:paraId="7D0D3D93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4</w:t>
            </w:r>
          </w:p>
        </w:tc>
        <w:tc>
          <w:tcPr>
            <w:tcW w:w="1800" w:type="dxa"/>
            <w:vAlign w:val="center"/>
          </w:tcPr>
          <w:p w14:paraId="2ABBF7DB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booking_id</w:t>
            </w:r>
          </w:p>
        </w:tc>
        <w:tc>
          <w:tcPr>
            <w:tcW w:w="1944" w:type="dxa"/>
            <w:vAlign w:val="center"/>
          </w:tcPr>
          <w:p w14:paraId="6F4439CD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BIGINT</w:t>
            </w:r>
          </w:p>
        </w:tc>
        <w:tc>
          <w:tcPr>
            <w:tcW w:w="2952" w:type="dxa"/>
            <w:vAlign w:val="center"/>
          </w:tcPr>
          <w:p w14:paraId="5E5B39D8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FOREIGN KEY -&gt; bookings(id), NOT NULL</w:t>
            </w:r>
          </w:p>
        </w:tc>
        <w:tc>
          <w:tcPr>
            <w:tcW w:w="3672" w:type="dxa"/>
            <w:vAlign w:val="center"/>
          </w:tcPr>
          <w:p w14:paraId="69F63BAE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Đơn đặt sân đã áp dụng voucher</w:t>
            </w:r>
          </w:p>
        </w:tc>
      </w:tr>
      <w:tr w14:paraId="5EFCF7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" w:type="dxa"/>
            <w:vAlign w:val="center"/>
          </w:tcPr>
          <w:p w14:paraId="3F6092C8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5</w:t>
            </w:r>
          </w:p>
        </w:tc>
        <w:tc>
          <w:tcPr>
            <w:tcW w:w="1800" w:type="dxa"/>
            <w:vAlign w:val="center"/>
          </w:tcPr>
          <w:p w14:paraId="49BC4A4D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discount_amount</w:t>
            </w:r>
          </w:p>
        </w:tc>
        <w:tc>
          <w:tcPr>
            <w:tcW w:w="1944" w:type="dxa"/>
            <w:vAlign w:val="center"/>
          </w:tcPr>
          <w:p w14:paraId="1189F7AF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DECIMAL(12,2)</w:t>
            </w:r>
          </w:p>
        </w:tc>
        <w:tc>
          <w:tcPr>
            <w:tcW w:w="2952" w:type="dxa"/>
            <w:vAlign w:val="center"/>
          </w:tcPr>
          <w:p w14:paraId="689ABDE7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NOT NULL, DEFAULT 0.00</w:t>
            </w:r>
          </w:p>
        </w:tc>
        <w:tc>
          <w:tcPr>
            <w:tcW w:w="3672" w:type="dxa"/>
            <w:vAlign w:val="center"/>
          </w:tcPr>
          <w:p w14:paraId="15380FCF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Số tiền giảm thực tế tại thời điểm sử dụng</w:t>
            </w:r>
          </w:p>
        </w:tc>
      </w:tr>
      <w:tr w14:paraId="6ADE6D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" w:type="dxa"/>
            <w:vAlign w:val="center"/>
          </w:tcPr>
          <w:p w14:paraId="1450075F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6</w:t>
            </w:r>
          </w:p>
        </w:tc>
        <w:tc>
          <w:tcPr>
            <w:tcW w:w="1800" w:type="dxa"/>
            <w:vAlign w:val="center"/>
          </w:tcPr>
          <w:p w14:paraId="53B3056A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used_at</w:t>
            </w:r>
          </w:p>
        </w:tc>
        <w:tc>
          <w:tcPr>
            <w:tcW w:w="1944" w:type="dxa"/>
            <w:vAlign w:val="center"/>
          </w:tcPr>
          <w:p w14:paraId="0D43E9BA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TIMESTAMP</w:t>
            </w:r>
          </w:p>
        </w:tc>
        <w:tc>
          <w:tcPr>
            <w:tcW w:w="2952" w:type="dxa"/>
            <w:vAlign w:val="center"/>
          </w:tcPr>
          <w:p w14:paraId="4592DE98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DEFAULT CURRENT_TIMESTAMP</w:t>
            </w:r>
          </w:p>
        </w:tc>
        <w:tc>
          <w:tcPr>
            <w:tcW w:w="3672" w:type="dxa"/>
            <w:vAlign w:val="center"/>
          </w:tcPr>
          <w:p w14:paraId="1297ECAA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Thời điểm sử dụng voucher</w:t>
            </w:r>
          </w:p>
        </w:tc>
      </w:tr>
      <w:tr w14:paraId="573BCD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" w:type="dxa"/>
            <w:vAlign w:val="center"/>
          </w:tcPr>
          <w:p w14:paraId="2B4475A1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-</w:t>
            </w:r>
          </w:p>
        </w:tc>
        <w:tc>
          <w:tcPr>
            <w:tcW w:w="1800" w:type="dxa"/>
            <w:vAlign w:val="center"/>
          </w:tcPr>
          <w:p w14:paraId="68A7937E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COMPOSITE KEY</w:t>
            </w:r>
          </w:p>
        </w:tc>
        <w:tc>
          <w:tcPr>
            <w:tcW w:w="1944" w:type="dxa"/>
            <w:vAlign w:val="center"/>
          </w:tcPr>
          <w:p w14:paraId="4F62C3EC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UNIQUE CONSTRAINT</w:t>
            </w:r>
          </w:p>
        </w:tc>
        <w:tc>
          <w:tcPr>
            <w:tcW w:w="2952" w:type="dxa"/>
            <w:vAlign w:val="center"/>
          </w:tcPr>
          <w:p w14:paraId="004F066D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voucher_id, booking_id</w:t>
            </w:r>
          </w:p>
        </w:tc>
        <w:tc>
          <w:tcPr>
            <w:tcW w:w="3672" w:type="dxa"/>
            <w:vAlign w:val="center"/>
          </w:tcPr>
          <w:p w14:paraId="5076ECAC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Một booking chỉ ghi nhận một lần sử dụng cùng một voucher</w:t>
            </w:r>
          </w:p>
        </w:tc>
      </w:tr>
      <w:tr w14:paraId="47D212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" w:type="dxa"/>
            <w:vAlign w:val="center"/>
          </w:tcPr>
          <w:p w14:paraId="32A14BFD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-</w:t>
            </w:r>
          </w:p>
        </w:tc>
        <w:tc>
          <w:tcPr>
            <w:tcW w:w="1800" w:type="dxa"/>
            <w:vAlign w:val="center"/>
          </w:tcPr>
          <w:p w14:paraId="24C8973C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COMPOSITE KEY</w:t>
            </w:r>
          </w:p>
        </w:tc>
        <w:tc>
          <w:tcPr>
            <w:tcW w:w="1944" w:type="dxa"/>
            <w:vAlign w:val="center"/>
          </w:tcPr>
          <w:p w14:paraId="646D40BA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UNIQUE CONSTRAINT tùy chọn</w:t>
            </w:r>
          </w:p>
        </w:tc>
        <w:tc>
          <w:tcPr>
            <w:tcW w:w="2952" w:type="dxa"/>
            <w:vAlign w:val="center"/>
          </w:tcPr>
          <w:p w14:paraId="4D4C94A9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voucher_id, user_id</w:t>
            </w:r>
          </w:p>
        </w:tc>
        <w:tc>
          <w:tcPr>
            <w:tcW w:w="3672" w:type="dxa"/>
            <w:vAlign w:val="center"/>
          </w:tcPr>
          <w:p w14:paraId="1C699F89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Dùng khi muốn giới hạn mỗi khách chỉ sử dụng một mã một lần</w:t>
            </w:r>
          </w:p>
        </w:tc>
      </w:tr>
    </w:tbl>
    <w:p w14:paraId="4AA80DCC"/>
    <w:p w14:paraId="5AA5D5BC">
      <w:r>
        <w:rPr>
          <w:rFonts w:ascii="Times New Roman" w:hAnsi="Times New Roman" w:eastAsia="Times New Roman"/>
          <w:b/>
          <w:sz w:val="28"/>
        </w:rPr>
        <w:t>19 Bảng cancellation_policies (Cấu hình chính sách hoàn tiền khi hủy sân)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8"/>
        <w:gridCol w:w="2151"/>
        <w:gridCol w:w="1942"/>
        <w:gridCol w:w="2921"/>
        <w:gridCol w:w="3438"/>
      </w:tblGrid>
      <w:tr w14:paraId="2A0ACD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" w:type="dxa"/>
            <w:shd w:val="clear" w:color="auto" w:fill="EDEFF2"/>
            <w:vAlign w:val="center"/>
          </w:tcPr>
          <w:p w14:paraId="5700FCFA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sz w:val="26"/>
              </w:rPr>
              <w:t>STT</w:t>
            </w:r>
          </w:p>
        </w:tc>
        <w:tc>
          <w:tcPr>
            <w:tcW w:w="1800" w:type="dxa"/>
            <w:shd w:val="clear" w:color="auto" w:fill="EDEFF2"/>
            <w:vAlign w:val="center"/>
          </w:tcPr>
          <w:p w14:paraId="2100A603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sz w:val="26"/>
              </w:rPr>
              <w:t>Tên trường</w:t>
            </w:r>
          </w:p>
        </w:tc>
        <w:tc>
          <w:tcPr>
            <w:tcW w:w="1944" w:type="dxa"/>
            <w:shd w:val="clear" w:color="auto" w:fill="EDEFF2"/>
            <w:vAlign w:val="center"/>
          </w:tcPr>
          <w:p w14:paraId="69E9772E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sz w:val="26"/>
              </w:rPr>
              <w:t>Kiểu dữ liệu</w:t>
            </w:r>
          </w:p>
        </w:tc>
        <w:tc>
          <w:tcPr>
            <w:tcW w:w="2952" w:type="dxa"/>
            <w:shd w:val="clear" w:color="auto" w:fill="EDEFF2"/>
            <w:vAlign w:val="center"/>
          </w:tcPr>
          <w:p w14:paraId="200966FE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sz w:val="26"/>
              </w:rPr>
              <w:t>Ràng buộc</w:t>
            </w:r>
          </w:p>
        </w:tc>
        <w:tc>
          <w:tcPr>
            <w:tcW w:w="3672" w:type="dxa"/>
            <w:shd w:val="clear" w:color="auto" w:fill="EDEFF2"/>
            <w:vAlign w:val="center"/>
          </w:tcPr>
          <w:p w14:paraId="2A79A87E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sz w:val="26"/>
              </w:rPr>
              <w:t>Mô tả chi tiết</w:t>
            </w:r>
          </w:p>
        </w:tc>
      </w:tr>
      <w:tr w14:paraId="46C012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" w:type="dxa"/>
            <w:vAlign w:val="center"/>
          </w:tcPr>
          <w:p w14:paraId="596C95AB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1</w:t>
            </w:r>
          </w:p>
        </w:tc>
        <w:tc>
          <w:tcPr>
            <w:tcW w:w="1800" w:type="dxa"/>
            <w:vAlign w:val="center"/>
          </w:tcPr>
          <w:p w14:paraId="767F5CA0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id</w:t>
            </w:r>
          </w:p>
        </w:tc>
        <w:tc>
          <w:tcPr>
            <w:tcW w:w="1944" w:type="dxa"/>
            <w:vAlign w:val="center"/>
          </w:tcPr>
          <w:p w14:paraId="2E7C0597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BIGINT</w:t>
            </w:r>
          </w:p>
        </w:tc>
        <w:tc>
          <w:tcPr>
            <w:tcW w:w="2952" w:type="dxa"/>
            <w:vAlign w:val="center"/>
          </w:tcPr>
          <w:p w14:paraId="4096297D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PRIMARY KEY, AUTO_INCREMENT</w:t>
            </w:r>
          </w:p>
        </w:tc>
        <w:tc>
          <w:tcPr>
            <w:tcW w:w="3672" w:type="dxa"/>
            <w:vAlign w:val="center"/>
          </w:tcPr>
          <w:p w14:paraId="71F08055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Khóa chính</w:t>
            </w:r>
          </w:p>
        </w:tc>
      </w:tr>
      <w:tr w14:paraId="3BF4FF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" w:type="dxa"/>
            <w:vAlign w:val="center"/>
          </w:tcPr>
          <w:p w14:paraId="5212B364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2</w:t>
            </w:r>
          </w:p>
        </w:tc>
        <w:tc>
          <w:tcPr>
            <w:tcW w:w="1800" w:type="dxa"/>
            <w:vAlign w:val="center"/>
          </w:tcPr>
          <w:p w14:paraId="34F80E3C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branch_id</w:t>
            </w:r>
          </w:p>
        </w:tc>
        <w:tc>
          <w:tcPr>
            <w:tcW w:w="1944" w:type="dxa"/>
            <w:vAlign w:val="center"/>
          </w:tcPr>
          <w:p w14:paraId="090754A1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BIGINT</w:t>
            </w:r>
          </w:p>
        </w:tc>
        <w:tc>
          <w:tcPr>
            <w:tcW w:w="2952" w:type="dxa"/>
            <w:vAlign w:val="center"/>
          </w:tcPr>
          <w:p w14:paraId="290D0861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FOREIGN KEY -&gt; branches(id), NOT NULL</w:t>
            </w:r>
          </w:p>
        </w:tc>
        <w:tc>
          <w:tcPr>
            <w:tcW w:w="3672" w:type="dxa"/>
            <w:vAlign w:val="center"/>
          </w:tcPr>
          <w:p w14:paraId="4F362D99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Áp dụng luật chính sách riêng theo từng chi nhánh</w:t>
            </w:r>
          </w:p>
        </w:tc>
      </w:tr>
      <w:tr w14:paraId="25DD41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" w:type="dxa"/>
            <w:vAlign w:val="center"/>
          </w:tcPr>
          <w:p w14:paraId="0B4A2F38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3</w:t>
            </w:r>
          </w:p>
        </w:tc>
        <w:tc>
          <w:tcPr>
            <w:tcW w:w="1800" w:type="dxa"/>
            <w:vAlign w:val="center"/>
          </w:tcPr>
          <w:p w14:paraId="2D949091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hours_before</w:t>
            </w:r>
          </w:p>
        </w:tc>
        <w:tc>
          <w:tcPr>
            <w:tcW w:w="1944" w:type="dxa"/>
            <w:vAlign w:val="center"/>
          </w:tcPr>
          <w:p w14:paraId="500C4AB8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INT</w:t>
            </w:r>
          </w:p>
        </w:tc>
        <w:tc>
          <w:tcPr>
            <w:tcW w:w="2952" w:type="dxa"/>
            <w:vAlign w:val="center"/>
          </w:tcPr>
          <w:p w14:paraId="72F12572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NOT NULL, CHECK hours_before &gt;= 0</w:t>
            </w:r>
          </w:p>
        </w:tc>
        <w:tc>
          <w:tcPr>
            <w:tcW w:w="3672" w:type="dxa"/>
            <w:vAlign w:val="center"/>
          </w:tcPr>
          <w:p w14:paraId="6E97709A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Mốc thời gian hủy trước lúc ca chơi bắt đầu</w:t>
            </w:r>
          </w:p>
        </w:tc>
      </w:tr>
      <w:tr w14:paraId="2C56CF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" w:type="dxa"/>
            <w:vAlign w:val="center"/>
          </w:tcPr>
          <w:p w14:paraId="6517691C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4</w:t>
            </w:r>
          </w:p>
        </w:tc>
        <w:tc>
          <w:tcPr>
            <w:tcW w:w="1800" w:type="dxa"/>
            <w:vAlign w:val="center"/>
          </w:tcPr>
          <w:p w14:paraId="463EA97D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refund_percentage</w:t>
            </w:r>
          </w:p>
        </w:tc>
        <w:tc>
          <w:tcPr>
            <w:tcW w:w="1944" w:type="dxa"/>
            <w:vAlign w:val="center"/>
          </w:tcPr>
          <w:p w14:paraId="1106AE89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DECIMAL(5,2)</w:t>
            </w:r>
          </w:p>
        </w:tc>
        <w:tc>
          <w:tcPr>
            <w:tcW w:w="2952" w:type="dxa"/>
            <w:vAlign w:val="center"/>
          </w:tcPr>
          <w:p w14:paraId="487130B8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NOT NULL, CHECK refund_percentage BETWEEN 0 AND 100</w:t>
            </w:r>
          </w:p>
        </w:tc>
        <w:tc>
          <w:tcPr>
            <w:tcW w:w="3672" w:type="dxa"/>
            <w:vAlign w:val="center"/>
          </w:tcPr>
          <w:p w14:paraId="629F1403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Tỷ lệ phần trăm tiền được hoàn trả</w:t>
            </w:r>
          </w:p>
        </w:tc>
      </w:tr>
      <w:tr w14:paraId="1D8818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" w:type="dxa"/>
            <w:vAlign w:val="center"/>
          </w:tcPr>
          <w:p w14:paraId="5E72FA96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5</w:t>
            </w:r>
          </w:p>
        </w:tc>
        <w:tc>
          <w:tcPr>
            <w:tcW w:w="1800" w:type="dxa"/>
            <w:vAlign w:val="center"/>
          </w:tcPr>
          <w:p w14:paraId="3FF22958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status</w:t>
            </w:r>
          </w:p>
        </w:tc>
        <w:tc>
          <w:tcPr>
            <w:tcW w:w="1944" w:type="dxa"/>
            <w:vAlign w:val="center"/>
          </w:tcPr>
          <w:p w14:paraId="44B8CF7B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VARCHAR(20)</w:t>
            </w:r>
          </w:p>
        </w:tc>
        <w:tc>
          <w:tcPr>
            <w:tcW w:w="2952" w:type="dxa"/>
            <w:vAlign w:val="center"/>
          </w:tcPr>
          <w:p w14:paraId="0E7D9F4B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DEFAULT 'ACTIVE', CHECK status IN ('ACTIVE', 'INACTIVE')</w:t>
            </w:r>
          </w:p>
        </w:tc>
        <w:tc>
          <w:tcPr>
            <w:tcW w:w="3672" w:type="dxa"/>
            <w:vAlign w:val="center"/>
          </w:tcPr>
          <w:p w14:paraId="3D7036AE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Trạng thái áp dụng luật cấu hình chính sách</w:t>
            </w:r>
          </w:p>
        </w:tc>
      </w:tr>
    </w:tbl>
    <w:p w14:paraId="2FB23C97"/>
    <w:p w14:paraId="69212486">
      <w:r>
        <w:rPr>
          <w:rFonts w:ascii="Times New Roman" w:hAnsi="Times New Roman" w:eastAsia="Times New Roman"/>
          <w:b/>
          <w:sz w:val="28"/>
        </w:rPr>
        <w:t>20 Bảng refunds (Nhật ký theo dõi lịch sử luồng tiền hoàn trả)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8"/>
        <w:gridCol w:w="2224"/>
        <w:gridCol w:w="2051"/>
        <w:gridCol w:w="3062"/>
        <w:gridCol w:w="3115"/>
      </w:tblGrid>
      <w:tr w14:paraId="14FF57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" w:type="dxa"/>
            <w:shd w:val="clear" w:color="auto" w:fill="EDEFF2"/>
            <w:vAlign w:val="center"/>
          </w:tcPr>
          <w:p w14:paraId="55B02B68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sz w:val="26"/>
              </w:rPr>
              <w:t>STT</w:t>
            </w:r>
          </w:p>
        </w:tc>
        <w:tc>
          <w:tcPr>
            <w:tcW w:w="1800" w:type="dxa"/>
            <w:shd w:val="clear" w:color="auto" w:fill="EDEFF2"/>
            <w:vAlign w:val="center"/>
          </w:tcPr>
          <w:p w14:paraId="7588762E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sz w:val="26"/>
              </w:rPr>
              <w:t>Tên trường</w:t>
            </w:r>
          </w:p>
        </w:tc>
        <w:tc>
          <w:tcPr>
            <w:tcW w:w="1944" w:type="dxa"/>
            <w:shd w:val="clear" w:color="auto" w:fill="EDEFF2"/>
            <w:vAlign w:val="center"/>
          </w:tcPr>
          <w:p w14:paraId="63291CEB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sz w:val="26"/>
              </w:rPr>
              <w:t>Kiểu dữ liệu</w:t>
            </w:r>
          </w:p>
        </w:tc>
        <w:tc>
          <w:tcPr>
            <w:tcW w:w="2952" w:type="dxa"/>
            <w:shd w:val="clear" w:color="auto" w:fill="EDEFF2"/>
            <w:vAlign w:val="center"/>
          </w:tcPr>
          <w:p w14:paraId="11535D92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sz w:val="26"/>
              </w:rPr>
              <w:t>Ràng buộc</w:t>
            </w:r>
          </w:p>
        </w:tc>
        <w:tc>
          <w:tcPr>
            <w:tcW w:w="3672" w:type="dxa"/>
            <w:shd w:val="clear" w:color="auto" w:fill="EDEFF2"/>
            <w:vAlign w:val="center"/>
          </w:tcPr>
          <w:p w14:paraId="60DFC332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sz w:val="26"/>
              </w:rPr>
              <w:t>Mô tả chi tiết</w:t>
            </w:r>
          </w:p>
        </w:tc>
      </w:tr>
      <w:tr w14:paraId="0EC234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" w:type="dxa"/>
            <w:vAlign w:val="center"/>
          </w:tcPr>
          <w:p w14:paraId="3FD9C9E0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1</w:t>
            </w:r>
          </w:p>
        </w:tc>
        <w:tc>
          <w:tcPr>
            <w:tcW w:w="1800" w:type="dxa"/>
            <w:vAlign w:val="center"/>
          </w:tcPr>
          <w:p w14:paraId="364C9528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id</w:t>
            </w:r>
          </w:p>
        </w:tc>
        <w:tc>
          <w:tcPr>
            <w:tcW w:w="1944" w:type="dxa"/>
            <w:vAlign w:val="center"/>
          </w:tcPr>
          <w:p w14:paraId="67EE509A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BIGINT</w:t>
            </w:r>
          </w:p>
        </w:tc>
        <w:tc>
          <w:tcPr>
            <w:tcW w:w="2952" w:type="dxa"/>
            <w:vAlign w:val="center"/>
          </w:tcPr>
          <w:p w14:paraId="0BEE77C4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PRIMARY KEY, AUTO_INCREMENT</w:t>
            </w:r>
          </w:p>
        </w:tc>
        <w:tc>
          <w:tcPr>
            <w:tcW w:w="3672" w:type="dxa"/>
            <w:vAlign w:val="center"/>
          </w:tcPr>
          <w:p w14:paraId="0ADA8CD6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Khóa chính</w:t>
            </w:r>
          </w:p>
        </w:tc>
      </w:tr>
      <w:tr w14:paraId="15112B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" w:type="dxa"/>
            <w:vAlign w:val="center"/>
          </w:tcPr>
          <w:p w14:paraId="0D97FCFA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2</w:t>
            </w:r>
          </w:p>
        </w:tc>
        <w:tc>
          <w:tcPr>
            <w:tcW w:w="1800" w:type="dxa"/>
            <w:vAlign w:val="center"/>
          </w:tcPr>
          <w:p w14:paraId="77C4636C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payment_id</w:t>
            </w:r>
          </w:p>
        </w:tc>
        <w:tc>
          <w:tcPr>
            <w:tcW w:w="1944" w:type="dxa"/>
            <w:vAlign w:val="center"/>
          </w:tcPr>
          <w:p w14:paraId="6B9140B0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BIGINT</w:t>
            </w:r>
          </w:p>
        </w:tc>
        <w:tc>
          <w:tcPr>
            <w:tcW w:w="2952" w:type="dxa"/>
            <w:vAlign w:val="center"/>
          </w:tcPr>
          <w:p w14:paraId="0FCC8C5F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FOREIGN KEY -&gt; payments(id), NOT NULL</w:t>
            </w:r>
          </w:p>
        </w:tc>
        <w:tc>
          <w:tcPr>
            <w:tcW w:w="3672" w:type="dxa"/>
            <w:vAlign w:val="center"/>
          </w:tcPr>
          <w:p w14:paraId="1FDB4478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Liên kết mã bản ghi giao dịch thanh toán tài chính gốc</w:t>
            </w:r>
          </w:p>
        </w:tc>
      </w:tr>
      <w:tr w14:paraId="5F9DE3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" w:type="dxa"/>
            <w:vAlign w:val="center"/>
          </w:tcPr>
          <w:p w14:paraId="34734BA3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3</w:t>
            </w:r>
          </w:p>
        </w:tc>
        <w:tc>
          <w:tcPr>
            <w:tcW w:w="1800" w:type="dxa"/>
            <w:vAlign w:val="center"/>
          </w:tcPr>
          <w:p w14:paraId="3F5F586E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refund_code</w:t>
            </w:r>
          </w:p>
        </w:tc>
        <w:tc>
          <w:tcPr>
            <w:tcW w:w="1944" w:type="dxa"/>
            <w:vAlign w:val="center"/>
          </w:tcPr>
          <w:p w14:paraId="76998843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VARCHAR(50)</w:t>
            </w:r>
          </w:p>
        </w:tc>
        <w:tc>
          <w:tcPr>
            <w:tcW w:w="2952" w:type="dxa"/>
            <w:vAlign w:val="center"/>
          </w:tcPr>
          <w:p w14:paraId="6AFB6BC4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UNIQUE, NOT NULL</w:t>
            </w:r>
          </w:p>
        </w:tc>
        <w:tc>
          <w:tcPr>
            <w:tcW w:w="3672" w:type="dxa"/>
            <w:vAlign w:val="center"/>
          </w:tcPr>
          <w:p w14:paraId="2123FFEF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Mã lệnh hoàn tiền tự sinh trên Server nội bộ</w:t>
            </w:r>
          </w:p>
        </w:tc>
      </w:tr>
      <w:tr w14:paraId="25CCD0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" w:type="dxa"/>
            <w:vAlign w:val="center"/>
          </w:tcPr>
          <w:p w14:paraId="12F093A0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4</w:t>
            </w:r>
          </w:p>
        </w:tc>
        <w:tc>
          <w:tcPr>
            <w:tcW w:w="1800" w:type="dxa"/>
            <w:vAlign w:val="center"/>
          </w:tcPr>
          <w:p w14:paraId="7176FA52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refund_amount</w:t>
            </w:r>
          </w:p>
        </w:tc>
        <w:tc>
          <w:tcPr>
            <w:tcW w:w="1944" w:type="dxa"/>
            <w:vAlign w:val="center"/>
          </w:tcPr>
          <w:p w14:paraId="51072E41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DECIMAL(12,2)</w:t>
            </w:r>
          </w:p>
        </w:tc>
        <w:tc>
          <w:tcPr>
            <w:tcW w:w="2952" w:type="dxa"/>
            <w:vAlign w:val="center"/>
          </w:tcPr>
          <w:p w14:paraId="2A2501A6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NOT NULL</w:t>
            </w:r>
          </w:p>
        </w:tc>
        <w:tc>
          <w:tcPr>
            <w:tcW w:w="3672" w:type="dxa"/>
            <w:vAlign w:val="center"/>
          </w:tcPr>
          <w:p w14:paraId="3655F020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Số tiền tính toán thực hoàn trả lại cho khách hàng</w:t>
            </w:r>
          </w:p>
        </w:tc>
      </w:tr>
      <w:tr w14:paraId="61EAB7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" w:type="dxa"/>
            <w:vAlign w:val="center"/>
          </w:tcPr>
          <w:p w14:paraId="28227DF0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5</w:t>
            </w:r>
          </w:p>
        </w:tc>
        <w:tc>
          <w:tcPr>
            <w:tcW w:w="1800" w:type="dxa"/>
            <w:vAlign w:val="center"/>
          </w:tcPr>
          <w:p w14:paraId="3CD0769F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refund_reason</w:t>
            </w:r>
          </w:p>
        </w:tc>
        <w:tc>
          <w:tcPr>
            <w:tcW w:w="1944" w:type="dxa"/>
            <w:vAlign w:val="center"/>
          </w:tcPr>
          <w:p w14:paraId="729FBDF5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VARCHAR(255)</w:t>
            </w:r>
          </w:p>
        </w:tc>
        <w:tc>
          <w:tcPr>
            <w:tcW w:w="2952" w:type="dxa"/>
            <w:vAlign w:val="center"/>
          </w:tcPr>
          <w:p w14:paraId="015A030F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NULL</w:t>
            </w:r>
          </w:p>
        </w:tc>
        <w:tc>
          <w:tcPr>
            <w:tcW w:w="3672" w:type="dxa"/>
            <w:vAlign w:val="center"/>
          </w:tcPr>
          <w:p w14:paraId="67469394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Lý do khách hàng chủ động hủy lịch đặt sân</w:t>
            </w:r>
          </w:p>
        </w:tc>
      </w:tr>
      <w:tr w14:paraId="3C95BE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" w:type="dxa"/>
            <w:vAlign w:val="center"/>
          </w:tcPr>
          <w:p w14:paraId="6902C7D8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6</w:t>
            </w:r>
          </w:p>
        </w:tc>
        <w:tc>
          <w:tcPr>
            <w:tcW w:w="1800" w:type="dxa"/>
            <w:vAlign w:val="center"/>
          </w:tcPr>
          <w:p w14:paraId="135AFC6B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gateway_refund_id</w:t>
            </w:r>
          </w:p>
        </w:tc>
        <w:tc>
          <w:tcPr>
            <w:tcW w:w="1944" w:type="dxa"/>
            <w:vAlign w:val="center"/>
          </w:tcPr>
          <w:p w14:paraId="01ED0721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VARCHAR(100)</w:t>
            </w:r>
          </w:p>
        </w:tc>
        <w:tc>
          <w:tcPr>
            <w:tcW w:w="2952" w:type="dxa"/>
            <w:vAlign w:val="center"/>
          </w:tcPr>
          <w:p w14:paraId="7087EFC7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NULL</w:t>
            </w:r>
          </w:p>
        </w:tc>
        <w:tc>
          <w:tcPr>
            <w:tcW w:w="3672" w:type="dxa"/>
            <w:vAlign w:val="center"/>
          </w:tcPr>
          <w:p w14:paraId="6932C090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Mã giao dịch hoàn tiền trả về từ hệ thống ngân hàng/cổng đối tác</w:t>
            </w:r>
          </w:p>
        </w:tc>
      </w:tr>
      <w:tr w14:paraId="3F9F26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" w:type="dxa"/>
            <w:vAlign w:val="center"/>
          </w:tcPr>
          <w:p w14:paraId="37DED284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7</w:t>
            </w:r>
          </w:p>
        </w:tc>
        <w:tc>
          <w:tcPr>
            <w:tcW w:w="1800" w:type="dxa"/>
            <w:vAlign w:val="center"/>
          </w:tcPr>
          <w:p w14:paraId="6B61A437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status</w:t>
            </w:r>
          </w:p>
        </w:tc>
        <w:tc>
          <w:tcPr>
            <w:tcW w:w="1944" w:type="dxa"/>
            <w:vAlign w:val="center"/>
          </w:tcPr>
          <w:p w14:paraId="2643ABBF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VARCHAR(20)</w:t>
            </w:r>
          </w:p>
        </w:tc>
        <w:tc>
          <w:tcPr>
            <w:tcW w:w="2952" w:type="dxa"/>
            <w:vAlign w:val="center"/>
          </w:tcPr>
          <w:p w14:paraId="001A421C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DEFAULT 'PENDING', CHECK status IN ('PENDING', 'SUCCESS', 'FAILED')</w:t>
            </w:r>
          </w:p>
        </w:tc>
        <w:tc>
          <w:tcPr>
            <w:tcW w:w="3672" w:type="dxa"/>
            <w:vAlign w:val="center"/>
          </w:tcPr>
          <w:p w14:paraId="1663CFC7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Trạng thái kiểm soát lệnh hoàn</w:t>
            </w:r>
          </w:p>
        </w:tc>
      </w:tr>
      <w:tr w14:paraId="73C2FC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" w:type="dxa"/>
            <w:vAlign w:val="center"/>
          </w:tcPr>
          <w:p w14:paraId="53E41E15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8</w:t>
            </w:r>
          </w:p>
        </w:tc>
        <w:tc>
          <w:tcPr>
            <w:tcW w:w="1800" w:type="dxa"/>
            <w:vAlign w:val="center"/>
          </w:tcPr>
          <w:p w14:paraId="073FE98E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created_at</w:t>
            </w:r>
          </w:p>
        </w:tc>
        <w:tc>
          <w:tcPr>
            <w:tcW w:w="1944" w:type="dxa"/>
            <w:vAlign w:val="center"/>
          </w:tcPr>
          <w:p w14:paraId="73538573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TIMESTAMP</w:t>
            </w:r>
          </w:p>
        </w:tc>
        <w:tc>
          <w:tcPr>
            <w:tcW w:w="2952" w:type="dxa"/>
            <w:vAlign w:val="center"/>
          </w:tcPr>
          <w:p w14:paraId="38609F61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DEFAULT CURRENT_TIMESTAMP</w:t>
            </w:r>
          </w:p>
        </w:tc>
        <w:tc>
          <w:tcPr>
            <w:tcW w:w="3672" w:type="dxa"/>
            <w:vAlign w:val="center"/>
          </w:tcPr>
          <w:p w14:paraId="0FD40FC3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Thời gian ghi nhận yêu cầu hoàn tiền</w:t>
            </w:r>
          </w:p>
        </w:tc>
      </w:tr>
    </w:tbl>
    <w:p w14:paraId="10408725"/>
    <w:p w14:paraId="5F6E98AB">
      <w:r>
        <w:rPr>
          <w:rFonts w:ascii="Times New Roman" w:hAnsi="Times New Roman" w:eastAsia="Times New Roman"/>
          <w:b/>
          <w:sz w:val="28"/>
        </w:rPr>
        <w:t>21 Bảng reviews (Đánh giá chất lượng hạ tầng vật lý sau khi chơi)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8"/>
        <w:gridCol w:w="2108"/>
        <w:gridCol w:w="1935"/>
        <w:gridCol w:w="3062"/>
        <w:gridCol w:w="3347"/>
      </w:tblGrid>
      <w:tr w14:paraId="155D49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" w:type="dxa"/>
            <w:shd w:val="clear" w:color="auto" w:fill="EDEFF2"/>
            <w:vAlign w:val="center"/>
          </w:tcPr>
          <w:p w14:paraId="527D9F41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sz w:val="26"/>
              </w:rPr>
              <w:t>STT</w:t>
            </w:r>
          </w:p>
        </w:tc>
        <w:tc>
          <w:tcPr>
            <w:tcW w:w="1800" w:type="dxa"/>
            <w:shd w:val="clear" w:color="auto" w:fill="EDEFF2"/>
            <w:vAlign w:val="center"/>
          </w:tcPr>
          <w:p w14:paraId="7F368F42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sz w:val="26"/>
              </w:rPr>
              <w:t>Tên trường</w:t>
            </w:r>
          </w:p>
        </w:tc>
        <w:tc>
          <w:tcPr>
            <w:tcW w:w="1944" w:type="dxa"/>
            <w:shd w:val="clear" w:color="auto" w:fill="EDEFF2"/>
            <w:vAlign w:val="center"/>
          </w:tcPr>
          <w:p w14:paraId="707854FD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sz w:val="26"/>
              </w:rPr>
              <w:t>Kiểu dữ liệu</w:t>
            </w:r>
          </w:p>
        </w:tc>
        <w:tc>
          <w:tcPr>
            <w:tcW w:w="2952" w:type="dxa"/>
            <w:shd w:val="clear" w:color="auto" w:fill="EDEFF2"/>
            <w:vAlign w:val="center"/>
          </w:tcPr>
          <w:p w14:paraId="2BE31769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sz w:val="26"/>
              </w:rPr>
              <w:t>Ràng buộc</w:t>
            </w:r>
          </w:p>
        </w:tc>
        <w:tc>
          <w:tcPr>
            <w:tcW w:w="3672" w:type="dxa"/>
            <w:shd w:val="clear" w:color="auto" w:fill="EDEFF2"/>
            <w:vAlign w:val="center"/>
          </w:tcPr>
          <w:p w14:paraId="12444C48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sz w:val="26"/>
              </w:rPr>
              <w:t>Mô tả chi tiết</w:t>
            </w:r>
          </w:p>
        </w:tc>
      </w:tr>
      <w:tr w14:paraId="356C9F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" w:type="dxa"/>
            <w:vAlign w:val="center"/>
          </w:tcPr>
          <w:p w14:paraId="68C4E41C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1</w:t>
            </w:r>
          </w:p>
        </w:tc>
        <w:tc>
          <w:tcPr>
            <w:tcW w:w="1800" w:type="dxa"/>
            <w:vAlign w:val="center"/>
          </w:tcPr>
          <w:p w14:paraId="5324B741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id</w:t>
            </w:r>
          </w:p>
        </w:tc>
        <w:tc>
          <w:tcPr>
            <w:tcW w:w="1944" w:type="dxa"/>
            <w:vAlign w:val="center"/>
          </w:tcPr>
          <w:p w14:paraId="1538EC30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BIGINT</w:t>
            </w:r>
          </w:p>
        </w:tc>
        <w:tc>
          <w:tcPr>
            <w:tcW w:w="2952" w:type="dxa"/>
            <w:vAlign w:val="center"/>
          </w:tcPr>
          <w:p w14:paraId="54C52B7C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PRIMARY KEY, AUTO_INCREMENT</w:t>
            </w:r>
          </w:p>
        </w:tc>
        <w:tc>
          <w:tcPr>
            <w:tcW w:w="3672" w:type="dxa"/>
            <w:vAlign w:val="center"/>
          </w:tcPr>
          <w:p w14:paraId="70120AD0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Khóa chính</w:t>
            </w:r>
          </w:p>
        </w:tc>
      </w:tr>
      <w:tr w14:paraId="3BFF0E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" w:type="dxa"/>
            <w:vAlign w:val="center"/>
          </w:tcPr>
          <w:p w14:paraId="769D0872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2</w:t>
            </w:r>
          </w:p>
        </w:tc>
        <w:tc>
          <w:tcPr>
            <w:tcW w:w="1800" w:type="dxa"/>
            <w:vAlign w:val="center"/>
          </w:tcPr>
          <w:p w14:paraId="662664EF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user_id</w:t>
            </w:r>
          </w:p>
        </w:tc>
        <w:tc>
          <w:tcPr>
            <w:tcW w:w="1944" w:type="dxa"/>
            <w:vAlign w:val="center"/>
          </w:tcPr>
          <w:p w14:paraId="3AAC5047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BIGINT</w:t>
            </w:r>
          </w:p>
        </w:tc>
        <w:tc>
          <w:tcPr>
            <w:tcW w:w="2952" w:type="dxa"/>
            <w:vAlign w:val="center"/>
          </w:tcPr>
          <w:p w14:paraId="1E786CF1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FOREIGN KEY -&gt; users(id), NOT NULL</w:t>
            </w:r>
          </w:p>
        </w:tc>
        <w:tc>
          <w:tcPr>
            <w:tcW w:w="3672" w:type="dxa"/>
            <w:vAlign w:val="center"/>
          </w:tcPr>
          <w:p w14:paraId="15BE2B40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Khách hàng thực hiện viết nhận xét chấm điểm</w:t>
            </w:r>
          </w:p>
        </w:tc>
      </w:tr>
      <w:tr w14:paraId="77143F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" w:type="dxa"/>
            <w:vAlign w:val="center"/>
          </w:tcPr>
          <w:p w14:paraId="5BCF4ADE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3</w:t>
            </w:r>
          </w:p>
        </w:tc>
        <w:tc>
          <w:tcPr>
            <w:tcW w:w="1800" w:type="dxa"/>
            <w:vAlign w:val="center"/>
          </w:tcPr>
          <w:p w14:paraId="15594E32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court_id</w:t>
            </w:r>
          </w:p>
        </w:tc>
        <w:tc>
          <w:tcPr>
            <w:tcW w:w="1944" w:type="dxa"/>
            <w:vAlign w:val="center"/>
          </w:tcPr>
          <w:p w14:paraId="2A373982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BIGINT</w:t>
            </w:r>
          </w:p>
        </w:tc>
        <w:tc>
          <w:tcPr>
            <w:tcW w:w="2952" w:type="dxa"/>
            <w:vAlign w:val="center"/>
          </w:tcPr>
          <w:p w14:paraId="32858C73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FOREIGN KEY -&gt; courts(id), NOT NULL</w:t>
            </w:r>
          </w:p>
        </w:tc>
        <w:tc>
          <w:tcPr>
            <w:tcW w:w="3672" w:type="dxa"/>
            <w:vAlign w:val="center"/>
          </w:tcPr>
          <w:p w14:paraId="73EC1B72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Sân đấu cụ thể nhận phản hồi đánh giá chất lượng</w:t>
            </w:r>
          </w:p>
        </w:tc>
      </w:tr>
      <w:tr w14:paraId="2DF318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" w:type="dxa"/>
            <w:vAlign w:val="center"/>
          </w:tcPr>
          <w:p w14:paraId="0AF438A6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4</w:t>
            </w:r>
          </w:p>
        </w:tc>
        <w:tc>
          <w:tcPr>
            <w:tcW w:w="1800" w:type="dxa"/>
            <w:vAlign w:val="center"/>
          </w:tcPr>
          <w:p w14:paraId="19E3E963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booking_detail_id</w:t>
            </w:r>
          </w:p>
        </w:tc>
        <w:tc>
          <w:tcPr>
            <w:tcW w:w="1944" w:type="dxa"/>
            <w:vAlign w:val="center"/>
          </w:tcPr>
          <w:p w14:paraId="4B9742DD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BIGINT</w:t>
            </w:r>
          </w:p>
        </w:tc>
        <w:tc>
          <w:tcPr>
            <w:tcW w:w="2952" w:type="dxa"/>
            <w:vAlign w:val="center"/>
          </w:tcPr>
          <w:p w14:paraId="22836A0F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FOREIGN KEY -&gt; booking_details(id), NOT NULL</w:t>
            </w:r>
          </w:p>
        </w:tc>
        <w:tc>
          <w:tcPr>
            <w:tcW w:w="3672" w:type="dxa"/>
            <w:vAlign w:val="center"/>
          </w:tcPr>
          <w:p w14:paraId="791F7B16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Chỉ những ai đã chơi xong mốc giờ mới được đánh giá chất lượng</w:t>
            </w:r>
          </w:p>
        </w:tc>
      </w:tr>
      <w:tr w14:paraId="7EBD00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" w:type="dxa"/>
            <w:vAlign w:val="center"/>
          </w:tcPr>
          <w:p w14:paraId="13362F0E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5</w:t>
            </w:r>
          </w:p>
        </w:tc>
        <w:tc>
          <w:tcPr>
            <w:tcW w:w="1800" w:type="dxa"/>
            <w:vAlign w:val="center"/>
          </w:tcPr>
          <w:p w14:paraId="03F49F68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rating</w:t>
            </w:r>
          </w:p>
        </w:tc>
        <w:tc>
          <w:tcPr>
            <w:tcW w:w="1944" w:type="dxa"/>
            <w:vAlign w:val="center"/>
          </w:tcPr>
          <w:p w14:paraId="57F7F36F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INT</w:t>
            </w:r>
          </w:p>
        </w:tc>
        <w:tc>
          <w:tcPr>
            <w:tcW w:w="2952" w:type="dxa"/>
            <w:vAlign w:val="center"/>
          </w:tcPr>
          <w:p w14:paraId="0D7A2363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NOT NULL, CHECK (rating BETWEEN 1 AND 5)</w:t>
            </w:r>
          </w:p>
        </w:tc>
        <w:tc>
          <w:tcPr>
            <w:tcW w:w="3672" w:type="dxa"/>
            <w:vAlign w:val="center"/>
          </w:tcPr>
          <w:p w14:paraId="0B30D3AD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Số sao chấm điểm hạ tầng</w:t>
            </w:r>
          </w:p>
        </w:tc>
      </w:tr>
      <w:tr w14:paraId="0FB1A6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" w:type="dxa"/>
            <w:vAlign w:val="center"/>
          </w:tcPr>
          <w:p w14:paraId="698D9039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6</w:t>
            </w:r>
          </w:p>
        </w:tc>
        <w:tc>
          <w:tcPr>
            <w:tcW w:w="1800" w:type="dxa"/>
            <w:vAlign w:val="center"/>
          </w:tcPr>
          <w:p w14:paraId="6F7EC5EB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comment</w:t>
            </w:r>
          </w:p>
        </w:tc>
        <w:tc>
          <w:tcPr>
            <w:tcW w:w="1944" w:type="dxa"/>
            <w:vAlign w:val="center"/>
          </w:tcPr>
          <w:p w14:paraId="46BA9F3A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TEXT</w:t>
            </w:r>
          </w:p>
        </w:tc>
        <w:tc>
          <w:tcPr>
            <w:tcW w:w="2952" w:type="dxa"/>
            <w:vAlign w:val="center"/>
          </w:tcPr>
          <w:p w14:paraId="5FA38152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NULL</w:t>
            </w:r>
          </w:p>
        </w:tc>
        <w:tc>
          <w:tcPr>
            <w:tcW w:w="3672" w:type="dxa"/>
            <w:vAlign w:val="center"/>
          </w:tcPr>
          <w:p w14:paraId="2405D142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Nội dung bình luận văn bản chi tiết về chất lượng sân, lưới, dịch vụ</w:t>
            </w:r>
          </w:p>
        </w:tc>
      </w:tr>
      <w:tr w14:paraId="781925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" w:type="dxa"/>
            <w:vAlign w:val="center"/>
          </w:tcPr>
          <w:p w14:paraId="6A08FE5D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7</w:t>
            </w:r>
          </w:p>
        </w:tc>
        <w:tc>
          <w:tcPr>
            <w:tcW w:w="1800" w:type="dxa"/>
            <w:vAlign w:val="center"/>
          </w:tcPr>
          <w:p w14:paraId="69C2B7D2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created_at</w:t>
            </w:r>
          </w:p>
        </w:tc>
        <w:tc>
          <w:tcPr>
            <w:tcW w:w="1944" w:type="dxa"/>
            <w:vAlign w:val="center"/>
          </w:tcPr>
          <w:p w14:paraId="355E5F32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TIMESTAMP</w:t>
            </w:r>
          </w:p>
        </w:tc>
        <w:tc>
          <w:tcPr>
            <w:tcW w:w="2952" w:type="dxa"/>
            <w:vAlign w:val="center"/>
          </w:tcPr>
          <w:p w14:paraId="0B72A02E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DEFAULT CURRENT_TIMESTAMP</w:t>
            </w:r>
          </w:p>
        </w:tc>
        <w:tc>
          <w:tcPr>
            <w:tcW w:w="3672" w:type="dxa"/>
            <w:vAlign w:val="center"/>
          </w:tcPr>
          <w:p w14:paraId="7CE139E1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Thời gian gửi phản hồi</w:t>
            </w:r>
          </w:p>
        </w:tc>
      </w:tr>
      <w:tr w14:paraId="417152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" w:type="dxa"/>
            <w:vAlign w:val="center"/>
          </w:tcPr>
          <w:p w14:paraId="27F7476C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-</w:t>
            </w:r>
          </w:p>
        </w:tc>
        <w:tc>
          <w:tcPr>
            <w:tcW w:w="1800" w:type="dxa"/>
            <w:vAlign w:val="center"/>
          </w:tcPr>
          <w:p w14:paraId="6EF83C49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COMPOSITE KEY</w:t>
            </w:r>
          </w:p>
        </w:tc>
        <w:tc>
          <w:tcPr>
            <w:tcW w:w="1944" w:type="dxa"/>
            <w:vAlign w:val="center"/>
          </w:tcPr>
          <w:p w14:paraId="524365B6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UNIQUE CONSTRAINT</w:t>
            </w:r>
          </w:p>
        </w:tc>
        <w:tc>
          <w:tcPr>
            <w:tcW w:w="2952" w:type="dxa"/>
            <w:vAlign w:val="center"/>
          </w:tcPr>
          <w:p w14:paraId="57D5FDE5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booking_detail_id</w:t>
            </w:r>
          </w:p>
        </w:tc>
        <w:tc>
          <w:tcPr>
            <w:tcW w:w="3672" w:type="dxa"/>
            <w:vAlign w:val="center"/>
          </w:tcPr>
          <w:p w14:paraId="005002C5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Mỗi lượt chơi chỉ được đánh giá một lần</w:t>
            </w:r>
          </w:p>
        </w:tc>
      </w:tr>
    </w:tbl>
    <w:p w14:paraId="41283D47"/>
    <w:p w14:paraId="40E036F7">
      <w:r>
        <w:rPr>
          <w:rFonts w:ascii="Times New Roman" w:hAnsi="Times New Roman" w:eastAsia="Times New Roman"/>
          <w:b/>
          <w:sz w:val="28"/>
        </w:rPr>
        <w:t>22 Bảng staff_branches (Phân công điều động nhân sự điều hành quản lý cơ sở)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8"/>
        <w:gridCol w:w="1799"/>
        <w:gridCol w:w="1943"/>
        <w:gridCol w:w="3062"/>
        <w:gridCol w:w="3648"/>
      </w:tblGrid>
      <w:tr w14:paraId="310772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" w:type="dxa"/>
            <w:shd w:val="clear" w:color="auto" w:fill="EDEFF2"/>
            <w:vAlign w:val="center"/>
          </w:tcPr>
          <w:p w14:paraId="7C86E72B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sz w:val="26"/>
              </w:rPr>
              <w:t>STT</w:t>
            </w:r>
          </w:p>
        </w:tc>
        <w:tc>
          <w:tcPr>
            <w:tcW w:w="1800" w:type="dxa"/>
            <w:shd w:val="clear" w:color="auto" w:fill="EDEFF2"/>
            <w:vAlign w:val="center"/>
          </w:tcPr>
          <w:p w14:paraId="021DE2B8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sz w:val="26"/>
              </w:rPr>
              <w:t>Tên trường</w:t>
            </w:r>
          </w:p>
        </w:tc>
        <w:tc>
          <w:tcPr>
            <w:tcW w:w="1944" w:type="dxa"/>
            <w:shd w:val="clear" w:color="auto" w:fill="EDEFF2"/>
            <w:vAlign w:val="center"/>
          </w:tcPr>
          <w:p w14:paraId="7047DD77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sz w:val="26"/>
              </w:rPr>
              <w:t>Kiểu dữ liệu</w:t>
            </w:r>
          </w:p>
        </w:tc>
        <w:tc>
          <w:tcPr>
            <w:tcW w:w="2952" w:type="dxa"/>
            <w:shd w:val="clear" w:color="auto" w:fill="EDEFF2"/>
            <w:vAlign w:val="center"/>
          </w:tcPr>
          <w:p w14:paraId="09619250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sz w:val="26"/>
              </w:rPr>
              <w:t>Ràng buộc</w:t>
            </w:r>
          </w:p>
        </w:tc>
        <w:tc>
          <w:tcPr>
            <w:tcW w:w="3672" w:type="dxa"/>
            <w:shd w:val="clear" w:color="auto" w:fill="EDEFF2"/>
            <w:vAlign w:val="center"/>
          </w:tcPr>
          <w:p w14:paraId="43101F1D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sz w:val="26"/>
              </w:rPr>
              <w:t>Mô tả chi tiết</w:t>
            </w:r>
          </w:p>
        </w:tc>
      </w:tr>
      <w:tr w14:paraId="6B06CC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" w:type="dxa"/>
            <w:vAlign w:val="center"/>
          </w:tcPr>
          <w:p w14:paraId="7483B84B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1</w:t>
            </w:r>
          </w:p>
        </w:tc>
        <w:tc>
          <w:tcPr>
            <w:tcW w:w="1800" w:type="dxa"/>
            <w:vAlign w:val="center"/>
          </w:tcPr>
          <w:p w14:paraId="258F1A8B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id</w:t>
            </w:r>
          </w:p>
        </w:tc>
        <w:tc>
          <w:tcPr>
            <w:tcW w:w="1944" w:type="dxa"/>
            <w:vAlign w:val="center"/>
          </w:tcPr>
          <w:p w14:paraId="4941ABFB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BIGINT</w:t>
            </w:r>
          </w:p>
        </w:tc>
        <w:tc>
          <w:tcPr>
            <w:tcW w:w="2952" w:type="dxa"/>
            <w:vAlign w:val="center"/>
          </w:tcPr>
          <w:p w14:paraId="17EE1B48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PRIMARY KEY, AUTO_INCREMENT</w:t>
            </w:r>
          </w:p>
        </w:tc>
        <w:tc>
          <w:tcPr>
            <w:tcW w:w="3672" w:type="dxa"/>
            <w:vAlign w:val="center"/>
          </w:tcPr>
          <w:p w14:paraId="42129F31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Khóa chính</w:t>
            </w:r>
          </w:p>
        </w:tc>
      </w:tr>
      <w:tr w14:paraId="4E32C6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" w:type="dxa"/>
            <w:vAlign w:val="center"/>
          </w:tcPr>
          <w:p w14:paraId="075DCFCA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2</w:t>
            </w:r>
          </w:p>
        </w:tc>
        <w:tc>
          <w:tcPr>
            <w:tcW w:w="1800" w:type="dxa"/>
            <w:vAlign w:val="center"/>
          </w:tcPr>
          <w:p w14:paraId="759EA998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user_id</w:t>
            </w:r>
          </w:p>
        </w:tc>
        <w:tc>
          <w:tcPr>
            <w:tcW w:w="1944" w:type="dxa"/>
            <w:vAlign w:val="center"/>
          </w:tcPr>
          <w:p w14:paraId="350E4501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BIGINT</w:t>
            </w:r>
          </w:p>
        </w:tc>
        <w:tc>
          <w:tcPr>
            <w:tcW w:w="2952" w:type="dxa"/>
            <w:vAlign w:val="center"/>
          </w:tcPr>
          <w:p w14:paraId="71A1FE06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FOREIGN KEY -&gt; users(id), NOT NULL</w:t>
            </w:r>
          </w:p>
        </w:tc>
        <w:tc>
          <w:tcPr>
            <w:tcW w:w="3672" w:type="dxa"/>
            <w:vAlign w:val="center"/>
          </w:tcPr>
          <w:p w14:paraId="27FDBA8E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Mã tài khoản định danh nhân sự (STAFF hoặc MANAGER)</w:t>
            </w:r>
          </w:p>
        </w:tc>
      </w:tr>
      <w:tr w14:paraId="4E12C3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" w:type="dxa"/>
            <w:vAlign w:val="center"/>
          </w:tcPr>
          <w:p w14:paraId="6C88CEEA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3</w:t>
            </w:r>
          </w:p>
        </w:tc>
        <w:tc>
          <w:tcPr>
            <w:tcW w:w="1800" w:type="dxa"/>
            <w:vAlign w:val="center"/>
          </w:tcPr>
          <w:p w14:paraId="560B51DF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branch_id</w:t>
            </w:r>
          </w:p>
        </w:tc>
        <w:tc>
          <w:tcPr>
            <w:tcW w:w="1944" w:type="dxa"/>
            <w:vAlign w:val="center"/>
          </w:tcPr>
          <w:p w14:paraId="334119EA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BIGINT</w:t>
            </w:r>
          </w:p>
        </w:tc>
        <w:tc>
          <w:tcPr>
            <w:tcW w:w="2952" w:type="dxa"/>
            <w:vAlign w:val="center"/>
          </w:tcPr>
          <w:p w14:paraId="78B643D2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FOREIGN KEY -&gt; branches(id), NOT NULL</w:t>
            </w:r>
          </w:p>
        </w:tc>
        <w:tc>
          <w:tcPr>
            <w:tcW w:w="3672" w:type="dxa"/>
            <w:vAlign w:val="center"/>
          </w:tcPr>
          <w:p w14:paraId="1B24E41F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Cơ sở chi nhánh cụ thể được chỉ định phân công làm việc</w:t>
            </w:r>
          </w:p>
        </w:tc>
      </w:tr>
      <w:tr w14:paraId="068BB4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" w:type="dxa"/>
            <w:vAlign w:val="center"/>
          </w:tcPr>
          <w:p w14:paraId="1E17E126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4</w:t>
            </w:r>
          </w:p>
        </w:tc>
        <w:tc>
          <w:tcPr>
            <w:tcW w:w="1800" w:type="dxa"/>
            <w:vAlign w:val="center"/>
          </w:tcPr>
          <w:p w14:paraId="132F2B48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assigned_at</w:t>
            </w:r>
          </w:p>
        </w:tc>
        <w:tc>
          <w:tcPr>
            <w:tcW w:w="1944" w:type="dxa"/>
            <w:vAlign w:val="center"/>
          </w:tcPr>
          <w:p w14:paraId="583B7C4D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TIMESTAMP</w:t>
            </w:r>
          </w:p>
        </w:tc>
        <w:tc>
          <w:tcPr>
            <w:tcW w:w="2952" w:type="dxa"/>
            <w:vAlign w:val="center"/>
          </w:tcPr>
          <w:p w14:paraId="5666807A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DEFAULT CURRENT_TIMESTAMP</w:t>
            </w:r>
          </w:p>
        </w:tc>
        <w:tc>
          <w:tcPr>
            <w:tcW w:w="3672" w:type="dxa"/>
            <w:vAlign w:val="center"/>
          </w:tcPr>
          <w:p w14:paraId="03820FB9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Mốc thời gian ra quyết định phân công nhiệm vụ điều động</w:t>
            </w:r>
          </w:p>
        </w:tc>
      </w:tr>
      <w:tr w14:paraId="472899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" w:type="dxa"/>
            <w:vAlign w:val="center"/>
          </w:tcPr>
          <w:p w14:paraId="75205BC7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-</w:t>
            </w:r>
          </w:p>
        </w:tc>
        <w:tc>
          <w:tcPr>
            <w:tcW w:w="1800" w:type="dxa"/>
            <w:vAlign w:val="center"/>
          </w:tcPr>
          <w:p w14:paraId="769AAB64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COMPOSITE KEY</w:t>
            </w:r>
          </w:p>
        </w:tc>
        <w:tc>
          <w:tcPr>
            <w:tcW w:w="1944" w:type="dxa"/>
            <w:vAlign w:val="center"/>
          </w:tcPr>
          <w:p w14:paraId="5735825B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UNIQUE CONSTRAINT</w:t>
            </w:r>
          </w:p>
        </w:tc>
        <w:tc>
          <w:tcPr>
            <w:tcW w:w="2952" w:type="dxa"/>
            <w:vAlign w:val="center"/>
          </w:tcPr>
          <w:p w14:paraId="373B7895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user_id, branch_id</w:t>
            </w:r>
          </w:p>
        </w:tc>
        <w:tc>
          <w:tcPr>
            <w:tcW w:w="3672" w:type="dxa"/>
            <w:vAlign w:val="center"/>
          </w:tcPr>
          <w:p w14:paraId="5916DB82"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26"/>
              </w:rPr>
              <w:t>Tránh phân công trùng một nhân sự vào cùng một chi nhánh</w:t>
            </w:r>
          </w:p>
        </w:tc>
      </w:tr>
    </w:tbl>
    <w:p w14:paraId="750506A5"/>
    <w:sectPr>
      <w:pgSz w:w="12240" w:h="15840"/>
      <w:pgMar w:top="720" w:right="648" w:bottom="720" w:left="648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C44D9"/>
    <w:rsid w:val="00AA1D8D"/>
    <w:rsid w:val="00B47730"/>
    <w:rsid w:val="00CB0664"/>
    <w:rsid w:val="00FC693F"/>
    <w:rsid w:val="0B7B5D35"/>
    <w:rsid w:val="2BF15845"/>
    <w:rsid w:val="51941A08"/>
    <w:rsid w:val="607237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="Times New Roman" w:cstheme="minorBidi"/>
      <w:sz w:val="26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  <w:rPr>
      <w:rFonts w:ascii="Times New Roman" w:hAnsi="Times New Roman" w:eastAsia="Times New Roman"/>
      <w:sz w:val="26"/>
    </w:r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1138</Words>
  <Characters>5473</Characters>
  <Lines>0</Lines>
  <Paragraphs>0</Paragraphs>
  <TotalTime>142</TotalTime>
  <ScaleCrop>false</ScaleCrop>
  <LinksUpToDate>false</LinksUpToDate>
  <CharactersWithSpaces>6236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Quý Trương</dc:creator>
  <cp:lastModifiedBy>Admin</cp:lastModifiedBy>
  <dcterms:modified xsi:type="dcterms:W3CDTF">2026-07-16T16:32:19Z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87CEFF49079745E79B3318C43E72CC83_12</vt:lpwstr>
  </property>
  <property fmtid="{D5CDD505-2E9C-101B-9397-08002B2CF9AE}" pid="4" name="KSOTemplateDocerSaveRecord">
    <vt:lpwstr>eyJoZGlkIjoiNjYwNzFjMzAzZjA2MmVhZjJiZDc3NzFlNDlmMzZkMzAifQ==</vt:lpwstr>
  </property>
</Properties>
</file>